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6A276">
      <w:pPr>
        <w:jc w:val="center"/>
        <w:rPr>
          <w:rFonts w:hint="default" w:ascii="Times New Roman" w:hAnsi="Times New Roman" w:cs="Times New Roman"/>
          <w:sz w:val="28"/>
          <w:szCs w:val="28"/>
        </w:rPr>
      </w:pPr>
      <w:r>
        <w:rPr>
          <w:rFonts w:hint="default" w:ascii="Times New Roman" w:hAnsi="Times New Roman" w:cs="Times New Roman"/>
          <w:b/>
          <w:sz w:val="28"/>
          <w:szCs w:val="28"/>
        </w:rPr>
        <w:t>Assignment No. 5</w:t>
      </w:r>
    </w:p>
    <w:p w14:paraId="7807EF51">
      <w:pPr>
        <w:jc w:val="center"/>
        <w:rPr>
          <w:rFonts w:hint="default" w:ascii="Times New Roman" w:hAnsi="Times New Roman" w:cs="Times New Roman"/>
          <w:sz w:val="24"/>
          <w:szCs w:val="24"/>
        </w:rPr>
      </w:pPr>
      <w:r>
        <w:rPr>
          <w:rFonts w:hint="default" w:ascii="Times New Roman" w:hAnsi="Times New Roman" w:cs="Times New Roman"/>
          <w:b/>
          <w:sz w:val="24"/>
          <w:szCs w:val="24"/>
        </w:rPr>
        <w:t>Greedy Method</w:t>
      </w:r>
    </w:p>
    <w:p w14:paraId="281A1573">
      <w:pPr>
        <w:jc w:val="center"/>
        <w:rPr>
          <w:rFonts w:hint="default" w:ascii="Times New Roman" w:hAnsi="Times New Roman" w:cs="Times New Roman"/>
          <w:sz w:val="24"/>
          <w:szCs w:val="24"/>
        </w:rPr>
      </w:pPr>
      <w:r>
        <w:rPr>
          <w:rFonts w:hint="default" w:ascii="Times New Roman" w:hAnsi="Times New Roman" w:cs="Times New Roman"/>
          <w:b/>
          <w:sz w:val="24"/>
          <w:szCs w:val="24"/>
        </w:rPr>
        <w:t>Computer Algorithm Lab</w:t>
      </w:r>
    </w:p>
    <w:tbl>
      <w:tblPr>
        <w:tblStyle w:val="35"/>
        <w:tblpPr w:leftFromText="180" w:rightFromText="180" w:vertAnchor="text" w:horzAnchor="page" w:tblpX="963" w:tblpY="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0"/>
        <w:gridCol w:w="3350"/>
      </w:tblGrid>
      <w:tr w14:paraId="529A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50" w:type="dxa"/>
          </w:tcPr>
          <w:p w14:paraId="50893EF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Name</w:t>
            </w:r>
          </w:p>
        </w:tc>
        <w:tc>
          <w:tcPr>
            <w:tcW w:w="3350" w:type="dxa"/>
          </w:tcPr>
          <w:p w14:paraId="5E5C34D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Siddhi Sanjay Bolaikar</w:t>
            </w:r>
          </w:p>
        </w:tc>
      </w:tr>
      <w:tr w14:paraId="09CF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50" w:type="dxa"/>
          </w:tcPr>
          <w:p w14:paraId="21CDB6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Batch</w:t>
            </w:r>
          </w:p>
        </w:tc>
        <w:tc>
          <w:tcPr>
            <w:tcW w:w="3350" w:type="dxa"/>
          </w:tcPr>
          <w:p w14:paraId="2F3CC3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AT5</w:t>
            </w:r>
          </w:p>
        </w:tc>
      </w:tr>
    </w:tbl>
    <w:p w14:paraId="23E64EEC">
      <w:pPr>
        <w:rPr>
          <w:rFonts w:hint="default" w:ascii="Times New Roman" w:hAnsi="Times New Roman" w:cs="Times New Roman"/>
          <w:sz w:val="24"/>
          <w:szCs w:val="24"/>
        </w:rPr>
      </w:pPr>
    </w:p>
    <w:p w14:paraId="54119C8A">
      <w:pPr>
        <w:rPr>
          <w:rFonts w:hint="default" w:ascii="Times New Roman" w:hAnsi="Times New Roman" w:cs="Times New Roman"/>
          <w:sz w:val="24"/>
          <w:szCs w:val="24"/>
        </w:rPr>
      </w:pPr>
    </w:p>
    <w:p w14:paraId="0DDDD03F">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Network Signal Propagation – Shortest Delay Path</w:t>
      </w:r>
    </w:p>
    <w:p w14:paraId="642C50EB">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72DB9B9F">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A telecom company models its relay network as a directed graph. Every edge is a one-way link and its weight is the propagation delay in milliseconds. A signal starts from server S. The task is to use Dijkstra's algorithm to find the minimum delay from S to all the other nodes.</w:t>
      </w:r>
    </w:p>
    <w:p w14:paraId="5F17D57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The assignment also asks for the shortest route to H, the effect of a negative edge, a DAG based solution using topological sorting, and what happens after adding a faster link.</w:t>
      </w:r>
    </w:p>
    <w:p w14:paraId="725F8D91">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2. Algorithm</w:t>
      </w:r>
    </w:p>
    <w:p w14:paraId="41588F7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Give S distance 0 and give all other vertices a very large distance.</w:t>
      </w:r>
    </w:p>
    <w:p w14:paraId="5BB19031">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Put S in a min-priority queue.</w:t>
      </w:r>
    </w:p>
    <w:p w14:paraId="698BB7E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Take the vertex with the smallest current distance.</w:t>
      </w:r>
    </w:p>
    <w:p w14:paraId="70F31125">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Check each outgoing edge and update the distance if a shorter route is found.</w:t>
      </w:r>
    </w:p>
    <w:p w14:paraId="008C15D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Put the updated vertex back into the priority queue.</w:t>
      </w:r>
    </w:p>
    <w:p w14:paraId="1A3A6DE2">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6. Continue until the queue becomes empty.</w:t>
      </w:r>
    </w:p>
    <w:p w14:paraId="1AF25A1F">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7. Use the saved parent of each vertex to get the shortest path.</w:t>
      </w:r>
    </w:p>
    <w:p w14:paraId="02A6FEE2">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Conceptual Questions</w:t>
      </w:r>
    </w:p>
    <w:p w14:paraId="49F88417">
      <w:pPr>
        <w:spacing w:after="80"/>
        <w:rPr>
          <w:rFonts w:hint="default" w:ascii="Times New Roman" w:hAnsi="Times New Roman" w:cs="Times New Roman"/>
          <w:sz w:val="24"/>
          <w:szCs w:val="24"/>
        </w:rPr>
      </w:pPr>
      <w:r>
        <w:rPr>
          <w:rFonts w:hint="default" w:ascii="Times New Roman" w:hAnsi="Times New Roman" w:cs="Times New Roman"/>
          <w:b/>
          <w:sz w:val="24"/>
          <w:szCs w:val="24"/>
        </w:rPr>
        <w:t>Q) Using the above network with source S, what is the shortest delay to reach node H, and which nodes does that path pass through?</w:t>
      </w:r>
    </w:p>
    <w:p w14:paraId="5941E13A">
      <w:pPr>
        <w:spacing w:after="80"/>
        <w:rPr>
          <w:rFonts w:hint="default" w:ascii="Times New Roman" w:hAnsi="Times New Roman" w:cs="Times New Roman"/>
          <w:sz w:val="24"/>
          <w:szCs w:val="24"/>
        </w:rPr>
      </w:pPr>
      <w:r>
        <w:rPr>
          <w:rFonts w:hint="default" w:ascii="Times New Roman" w:hAnsi="Times New Roman" w:cs="Times New Roman"/>
          <w:b w:val="0"/>
          <w:sz w:val="24"/>
          <w:szCs w:val="24"/>
        </w:rPr>
        <w:t>Ans: The shortest delay to reach H is 18 ms. One shortest path is S → A → B → C → D → E → F → H.</w:t>
      </w:r>
    </w:p>
    <w:p w14:paraId="4AAF07D1">
      <w:pPr>
        <w:spacing w:after="80"/>
        <w:rPr>
          <w:rFonts w:hint="default" w:ascii="Times New Roman" w:hAnsi="Times New Roman" w:cs="Times New Roman"/>
          <w:sz w:val="24"/>
          <w:szCs w:val="24"/>
        </w:rPr>
      </w:pPr>
      <w:r>
        <w:rPr>
          <w:rFonts w:hint="default" w:ascii="Times New Roman" w:hAnsi="Times New Roman" w:cs="Times New Roman"/>
          <w:b/>
          <w:sz w:val="24"/>
          <w:szCs w:val="24"/>
        </w:rPr>
        <w:t>Q) Dijkstra's algorithm assumes all edge weights are non-negative. If one link in this network had a negative propagation delay, would the algorithm still return correct shortest delays for every node? Justify your answer.</w:t>
      </w:r>
    </w:p>
    <w:p w14:paraId="1788B01C">
      <w:pPr>
        <w:spacing w:after="80"/>
        <w:rPr>
          <w:rFonts w:hint="default" w:ascii="Times New Roman" w:hAnsi="Times New Roman" w:cs="Times New Roman"/>
          <w:sz w:val="24"/>
          <w:szCs w:val="24"/>
        </w:rPr>
      </w:pPr>
      <w:r>
        <w:rPr>
          <w:rFonts w:hint="default" w:ascii="Times New Roman" w:hAnsi="Times New Roman" w:cs="Times New Roman"/>
          <w:b w:val="0"/>
          <w:sz w:val="24"/>
          <w:szCs w:val="24"/>
        </w:rPr>
        <w:t>Ans: No. Dijkstra's algorithm cannot be guaranteed to give correct results when negative edge weights are present because a vertex that has already been finalized may later be reached through a shorter path containing a negative edge.</w:t>
      </w:r>
    </w:p>
    <w:p w14:paraId="1F595A14">
      <w:pPr>
        <w:spacing w:after="80"/>
        <w:rPr>
          <w:rFonts w:hint="default" w:ascii="Times New Roman" w:hAnsi="Times New Roman" w:cs="Times New Roman"/>
          <w:sz w:val="24"/>
          <w:szCs w:val="24"/>
        </w:rPr>
      </w:pPr>
      <w:r>
        <w:rPr>
          <w:rFonts w:hint="default" w:ascii="Times New Roman" w:hAnsi="Times New Roman" w:cs="Times New Roman"/>
          <w:b/>
          <w:sz w:val="24"/>
          <w:szCs w:val="24"/>
        </w:rPr>
        <w:t>Q) This network happens to be a Directed Acyclic Graph (DAG). Explain how the shortest paths from S could instead be computed using topological sorting, and compare the time complexity of that approach with Dijkstra's algorithm.</w:t>
      </w:r>
    </w:p>
    <w:p w14:paraId="38DF48E4">
      <w:pPr>
        <w:spacing w:after="80"/>
        <w:rPr>
          <w:rFonts w:hint="default" w:ascii="Times New Roman" w:hAnsi="Times New Roman" w:cs="Times New Roman"/>
          <w:sz w:val="24"/>
          <w:szCs w:val="24"/>
        </w:rPr>
      </w:pPr>
      <w:r>
        <w:rPr>
          <w:rFonts w:hint="default" w:ascii="Times New Roman" w:hAnsi="Times New Roman" w:cs="Times New Roman"/>
          <w:b w:val="0"/>
          <w:sz w:val="24"/>
          <w:szCs w:val="24"/>
        </w:rPr>
        <w:t>Ans: First, find a topological ordering of the DAG. Then process the vertices in that order and relax all outgoing edges. The time complexity is O(V + E), which is better than Dijkstra's O((V + E) log V) using a priority queue.</w:t>
      </w:r>
    </w:p>
    <w:p w14:paraId="5962ABD0">
      <w:pPr>
        <w:spacing w:after="80"/>
        <w:rPr>
          <w:rFonts w:hint="default" w:ascii="Times New Roman" w:hAnsi="Times New Roman" w:cs="Times New Roman"/>
          <w:sz w:val="24"/>
          <w:szCs w:val="24"/>
        </w:rPr>
      </w:pPr>
      <w:r>
        <w:rPr>
          <w:rFonts w:hint="default" w:ascii="Times New Roman" w:hAnsi="Times New Roman" w:cs="Times New Roman"/>
          <w:b/>
          <w:sz w:val="24"/>
          <w:szCs w:val="24"/>
        </w:rPr>
        <w:t>Q) If a new, faster link is added between two nodes that already had a connecting path, does the entire shortest path tree need to be recomputed from scratch? Explain your reasoning.</w:t>
      </w:r>
    </w:p>
    <w:p w14:paraId="62402566">
      <w:pPr>
        <w:spacing w:after="80"/>
        <w:rPr>
          <w:rFonts w:hint="default" w:ascii="Times New Roman" w:hAnsi="Times New Roman" w:cs="Times New Roman"/>
          <w:sz w:val="24"/>
          <w:szCs w:val="24"/>
        </w:rPr>
      </w:pPr>
      <w:r>
        <w:rPr>
          <w:rFonts w:hint="default" w:ascii="Times New Roman" w:hAnsi="Times New Roman" w:cs="Times New Roman"/>
          <w:b w:val="0"/>
          <w:sz w:val="24"/>
          <w:szCs w:val="24"/>
        </w:rPr>
        <w:t>Ans: No. Only the shortest paths affected by the new faster link need to be checked and updated. If the new link does not produce a shorter path, no changes are required.</w:t>
      </w:r>
    </w:p>
    <w:p w14:paraId="07127BCF">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5C5DE36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2E254302">
      <w:pPr>
        <w:spacing w:after="0"/>
        <w:ind w:left="173"/>
        <w:rPr>
          <w:rFonts w:hint="default" w:ascii="Times New Roman" w:hAnsi="Times New Roman" w:cs="Times New Roman"/>
          <w:sz w:val="24"/>
          <w:szCs w:val="24"/>
        </w:rPr>
      </w:pPr>
    </w:p>
    <w:p w14:paraId="7FCA305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Q1 {</w:t>
      </w:r>
    </w:p>
    <w:p w14:paraId="0505F2AE">
      <w:pPr>
        <w:spacing w:after="0"/>
        <w:ind w:left="173"/>
        <w:rPr>
          <w:rFonts w:hint="default" w:ascii="Times New Roman" w:hAnsi="Times New Roman" w:cs="Times New Roman"/>
          <w:sz w:val="24"/>
          <w:szCs w:val="24"/>
        </w:rPr>
      </w:pPr>
    </w:p>
    <w:p w14:paraId="764ECA7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class Edge {</w:t>
      </w:r>
    </w:p>
    <w:p w14:paraId="53B0D9E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String to;</w:t>
      </w:r>
    </w:p>
    <w:p w14:paraId="1933DB2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weight;</w:t>
      </w:r>
    </w:p>
    <w:p w14:paraId="22AD9686">
      <w:pPr>
        <w:spacing w:after="0"/>
        <w:ind w:left="173"/>
        <w:rPr>
          <w:rFonts w:hint="default" w:ascii="Times New Roman" w:hAnsi="Times New Roman" w:cs="Times New Roman"/>
          <w:sz w:val="24"/>
          <w:szCs w:val="24"/>
        </w:rPr>
      </w:pPr>
    </w:p>
    <w:p w14:paraId="46785EF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Edge(String to, int weight) {</w:t>
      </w:r>
    </w:p>
    <w:p w14:paraId="3EB4858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this.to = to;</w:t>
      </w:r>
    </w:p>
    <w:p w14:paraId="322AF9F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this.weight = weight;</w:t>
      </w:r>
    </w:p>
    <w:p w14:paraId="56C90FE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CB1187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43065CA">
      <w:pPr>
        <w:spacing w:after="0"/>
        <w:ind w:left="173"/>
        <w:rPr>
          <w:rFonts w:hint="default" w:ascii="Times New Roman" w:hAnsi="Times New Roman" w:cs="Times New Roman"/>
          <w:sz w:val="24"/>
          <w:szCs w:val="24"/>
        </w:rPr>
      </w:pPr>
    </w:p>
    <w:p w14:paraId="2C18E7D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class State {</w:t>
      </w:r>
    </w:p>
    <w:p w14:paraId="6138E54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String node;</w:t>
      </w:r>
    </w:p>
    <w:p w14:paraId="3EA210F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dist;</w:t>
      </w:r>
    </w:p>
    <w:p w14:paraId="07998B96">
      <w:pPr>
        <w:spacing w:after="0"/>
        <w:ind w:left="173"/>
        <w:rPr>
          <w:rFonts w:hint="default" w:ascii="Times New Roman" w:hAnsi="Times New Roman" w:cs="Times New Roman"/>
          <w:sz w:val="24"/>
          <w:szCs w:val="24"/>
        </w:rPr>
      </w:pPr>
    </w:p>
    <w:p w14:paraId="1B888EB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State(String node, int dist) {</w:t>
      </w:r>
    </w:p>
    <w:p w14:paraId="595834C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this.node = node;</w:t>
      </w:r>
    </w:p>
    <w:p w14:paraId="7AB5C32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this.dist = dist;</w:t>
      </w:r>
    </w:p>
    <w:p w14:paraId="3D3A614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CD9E0A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CC2B6A9">
      <w:pPr>
        <w:spacing w:after="0"/>
        <w:ind w:left="173"/>
        <w:rPr>
          <w:rFonts w:hint="default" w:ascii="Times New Roman" w:hAnsi="Times New Roman" w:cs="Times New Roman"/>
          <w:sz w:val="24"/>
          <w:szCs w:val="24"/>
        </w:rPr>
      </w:pPr>
    </w:p>
    <w:p w14:paraId="5FFFFEA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void add(Map&lt;String, List&lt;Edge&gt;&gt; g,</w:t>
      </w:r>
    </w:p>
    <w:p w14:paraId="298550C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String u, String v, int w) {</w:t>
      </w:r>
    </w:p>
    <w:p w14:paraId="7345919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g.putIfAbsent(u, new ArrayList&lt;&gt;());</w:t>
      </w:r>
    </w:p>
    <w:p w14:paraId="598F0EB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g.putIfAbsent(v, new ArrayList&lt;&gt;());</w:t>
      </w:r>
    </w:p>
    <w:p w14:paraId="391645B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g.get(u).add(new Edge(v, w));</w:t>
      </w:r>
    </w:p>
    <w:p w14:paraId="174395E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EC3122D">
      <w:pPr>
        <w:spacing w:after="0"/>
        <w:ind w:left="173"/>
        <w:rPr>
          <w:rFonts w:hint="default" w:ascii="Times New Roman" w:hAnsi="Times New Roman" w:cs="Times New Roman"/>
          <w:sz w:val="24"/>
          <w:szCs w:val="24"/>
        </w:rPr>
      </w:pPr>
    </w:p>
    <w:p w14:paraId="7DBDC21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void dijkstra(Map&lt;String, List&lt;Edge&gt;&gt; g, String source) {</w:t>
      </w:r>
    </w:p>
    <w:p w14:paraId="0797EC9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Map&lt;String, Integer&gt; dist = new LinkedHashMap&lt;&gt;();</w:t>
      </w:r>
    </w:p>
    <w:p w14:paraId="69E56B7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Map&lt;String, String&gt; parent = new HashMap&lt;&gt;();</w:t>
      </w:r>
    </w:p>
    <w:p w14:paraId="3951DA46">
      <w:pPr>
        <w:spacing w:after="0"/>
        <w:ind w:left="173"/>
        <w:rPr>
          <w:rFonts w:hint="default" w:ascii="Times New Roman" w:hAnsi="Times New Roman" w:cs="Times New Roman"/>
          <w:sz w:val="24"/>
          <w:szCs w:val="24"/>
        </w:rPr>
      </w:pPr>
    </w:p>
    <w:p w14:paraId="02FD9A1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(String v : g.keySet()) {</w:t>
      </w:r>
    </w:p>
    <w:p w14:paraId="5857A34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dist.put(v, Integer.MAX_VALUE);</w:t>
      </w:r>
    </w:p>
    <w:p w14:paraId="643BC12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parent.put(v, null);</w:t>
      </w:r>
    </w:p>
    <w:p w14:paraId="7FF04D0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F462920">
      <w:pPr>
        <w:spacing w:after="0"/>
        <w:ind w:left="173"/>
        <w:rPr>
          <w:rFonts w:hint="default" w:ascii="Times New Roman" w:hAnsi="Times New Roman" w:cs="Times New Roman"/>
          <w:sz w:val="24"/>
          <w:szCs w:val="24"/>
        </w:rPr>
      </w:pPr>
    </w:p>
    <w:p w14:paraId="514C93E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dist.put(source, 0);</w:t>
      </w:r>
    </w:p>
    <w:p w14:paraId="471464CB">
      <w:pPr>
        <w:spacing w:after="0"/>
        <w:ind w:left="173"/>
        <w:rPr>
          <w:rFonts w:hint="default" w:ascii="Times New Roman" w:hAnsi="Times New Roman" w:cs="Times New Roman"/>
          <w:sz w:val="24"/>
          <w:szCs w:val="24"/>
        </w:rPr>
      </w:pPr>
    </w:p>
    <w:p w14:paraId="3EE2B90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PriorityQueue&lt;State&gt; pq =</w:t>
      </w:r>
    </w:p>
    <w:p w14:paraId="2C49BE3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PriorityQueue&lt;&gt;(Comparator.comparingInt(x -&gt; x.dist));</w:t>
      </w:r>
    </w:p>
    <w:p w14:paraId="59FDBBC5">
      <w:pPr>
        <w:spacing w:after="0"/>
        <w:ind w:left="173"/>
        <w:rPr>
          <w:rFonts w:hint="default" w:ascii="Times New Roman" w:hAnsi="Times New Roman" w:cs="Times New Roman"/>
          <w:sz w:val="24"/>
          <w:szCs w:val="24"/>
        </w:rPr>
      </w:pPr>
    </w:p>
    <w:p w14:paraId="063F540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pq.add(new State(source, 0));</w:t>
      </w:r>
    </w:p>
    <w:p w14:paraId="3FF3EB48">
      <w:pPr>
        <w:spacing w:after="0"/>
        <w:ind w:left="173"/>
        <w:rPr>
          <w:rFonts w:hint="default" w:ascii="Times New Roman" w:hAnsi="Times New Roman" w:cs="Times New Roman"/>
          <w:sz w:val="24"/>
          <w:szCs w:val="24"/>
        </w:rPr>
      </w:pPr>
    </w:p>
    <w:p w14:paraId="2D85BF2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while (!pq.isEmpty()) {</w:t>
      </w:r>
    </w:p>
    <w:p w14:paraId="28DDAC6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State cur = pq.poll();</w:t>
      </w:r>
    </w:p>
    <w:p w14:paraId="7B727B84">
      <w:pPr>
        <w:spacing w:after="0"/>
        <w:ind w:left="173"/>
        <w:rPr>
          <w:rFonts w:hint="default" w:ascii="Times New Roman" w:hAnsi="Times New Roman" w:cs="Times New Roman"/>
          <w:sz w:val="24"/>
          <w:szCs w:val="24"/>
        </w:rPr>
      </w:pPr>
    </w:p>
    <w:p w14:paraId="010CF86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(cur.dist != dist.get(cur.node))</w:t>
      </w:r>
    </w:p>
    <w:p w14:paraId="735CBDF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continue;</w:t>
      </w:r>
    </w:p>
    <w:p w14:paraId="39DC9D31">
      <w:pPr>
        <w:spacing w:after="0"/>
        <w:ind w:left="173"/>
        <w:rPr>
          <w:rFonts w:hint="default" w:ascii="Times New Roman" w:hAnsi="Times New Roman" w:cs="Times New Roman"/>
          <w:sz w:val="24"/>
          <w:szCs w:val="24"/>
        </w:rPr>
      </w:pPr>
    </w:p>
    <w:p w14:paraId="5539217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(Edge e : g.get(cur.node)) {</w:t>
      </w:r>
    </w:p>
    <w:p w14:paraId="27CC0F3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nd = cur.dist + e.weight;</w:t>
      </w:r>
    </w:p>
    <w:p w14:paraId="40A7C15A">
      <w:pPr>
        <w:spacing w:after="0"/>
        <w:ind w:left="173"/>
        <w:rPr>
          <w:rFonts w:hint="default" w:ascii="Times New Roman" w:hAnsi="Times New Roman" w:cs="Times New Roman"/>
          <w:sz w:val="24"/>
          <w:szCs w:val="24"/>
        </w:rPr>
      </w:pPr>
    </w:p>
    <w:p w14:paraId="2E29F54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(nd &lt; dist.get(e.to)) {</w:t>
      </w:r>
    </w:p>
    <w:p w14:paraId="09A286F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dist.put(e.to, nd);</w:t>
      </w:r>
    </w:p>
    <w:p w14:paraId="3C385DD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parent.put(e.to, cur.node);</w:t>
      </w:r>
    </w:p>
    <w:p w14:paraId="1C80657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pq.add(new State(e.to, nd));</w:t>
      </w:r>
    </w:p>
    <w:p w14:paraId="4560F02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368DDF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79D317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C92A79F">
      <w:pPr>
        <w:spacing w:after="0"/>
        <w:ind w:left="173"/>
        <w:rPr>
          <w:rFonts w:hint="default" w:ascii="Times New Roman" w:hAnsi="Times New Roman" w:cs="Times New Roman"/>
          <w:sz w:val="24"/>
          <w:szCs w:val="24"/>
        </w:rPr>
      </w:pPr>
    </w:p>
    <w:p w14:paraId="55F945C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System.out.println("Shortest distances from " + source + ":");</w:t>
      </w:r>
    </w:p>
    <w:p w14:paraId="40FAA48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(String v : dist.keySet())</w:t>
      </w:r>
    </w:p>
    <w:p w14:paraId="527E531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System.out.println(v + " = " + dist.get(v));</w:t>
      </w:r>
    </w:p>
    <w:p w14:paraId="7FFE2586">
      <w:pPr>
        <w:spacing w:after="0"/>
        <w:ind w:left="173"/>
        <w:rPr>
          <w:rFonts w:hint="default" w:ascii="Times New Roman" w:hAnsi="Times New Roman" w:cs="Times New Roman"/>
          <w:sz w:val="24"/>
          <w:szCs w:val="24"/>
        </w:rPr>
      </w:pPr>
    </w:p>
    <w:p w14:paraId="1AA813F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List&lt;String&gt; path = new ArrayList&lt;&gt;();</w:t>
      </w:r>
    </w:p>
    <w:p w14:paraId="5930A14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(String at = "H"; at != null; at = parent.get(at))</w:t>
      </w:r>
    </w:p>
    <w:p w14:paraId="03DC938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path.add(at);</w:t>
      </w:r>
    </w:p>
    <w:p w14:paraId="161CFA92">
      <w:pPr>
        <w:spacing w:after="0"/>
        <w:ind w:left="173"/>
        <w:rPr>
          <w:rFonts w:hint="default" w:ascii="Times New Roman" w:hAnsi="Times New Roman" w:cs="Times New Roman"/>
          <w:sz w:val="24"/>
          <w:szCs w:val="24"/>
        </w:rPr>
      </w:pPr>
    </w:p>
    <w:p w14:paraId="7410A09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Collections.reverse(path);</w:t>
      </w:r>
    </w:p>
    <w:p w14:paraId="0A0B1D59">
      <w:pPr>
        <w:spacing w:after="0"/>
        <w:ind w:left="173"/>
        <w:rPr>
          <w:rFonts w:hint="default" w:ascii="Times New Roman" w:hAnsi="Times New Roman" w:cs="Times New Roman"/>
          <w:sz w:val="24"/>
          <w:szCs w:val="24"/>
        </w:rPr>
      </w:pPr>
    </w:p>
    <w:p w14:paraId="72E9A68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System.out.println("Shortest path to H = " + path);</w:t>
      </w:r>
    </w:p>
    <w:p w14:paraId="759F103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System.out.println("Delay to H = " + dist.get("H"));</w:t>
      </w:r>
    </w:p>
    <w:p w14:paraId="05F7371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E028827">
      <w:pPr>
        <w:spacing w:after="0"/>
        <w:ind w:left="173"/>
        <w:rPr>
          <w:rFonts w:hint="default" w:ascii="Times New Roman" w:hAnsi="Times New Roman" w:cs="Times New Roman"/>
          <w:sz w:val="24"/>
          <w:szCs w:val="24"/>
        </w:rPr>
      </w:pPr>
    </w:p>
    <w:p w14:paraId="6E63B00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13C29115">
      <w:pPr>
        <w:spacing w:after="0"/>
        <w:ind w:left="173"/>
        <w:rPr>
          <w:rFonts w:hint="default" w:ascii="Times New Roman" w:hAnsi="Times New Roman" w:cs="Times New Roman"/>
          <w:sz w:val="24"/>
          <w:szCs w:val="24"/>
        </w:rPr>
      </w:pPr>
    </w:p>
    <w:p w14:paraId="0CD88FE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Map&lt;String, List&lt;Edge&gt;&gt; g = new LinkedHashMap&lt;&gt;();</w:t>
      </w:r>
    </w:p>
    <w:p w14:paraId="6A73763B">
      <w:pPr>
        <w:spacing w:after="0"/>
        <w:ind w:left="173"/>
        <w:rPr>
          <w:rFonts w:hint="default" w:ascii="Times New Roman" w:hAnsi="Times New Roman" w:cs="Times New Roman"/>
          <w:sz w:val="24"/>
          <w:szCs w:val="24"/>
        </w:rPr>
      </w:pPr>
    </w:p>
    <w:p w14:paraId="1C0E563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"S", "A", 4);</w:t>
      </w:r>
    </w:p>
    <w:p w14:paraId="48E1C41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"S", "B", 8);</w:t>
      </w:r>
    </w:p>
    <w:p w14:paraId="4B2E587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"A", "B", 2);</w:t>
      </w:r>
    </w:p>
    <w:p w14:paraId="6EDAEC1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"A", "C", 5);</w:t>
      </w:r>
    </w:p>
    <w:p w14:paraId="1FD61E5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"B", "C", 1);</w:t>
      </w:r>
    </w:p>
    <w:p w14:paraId="4947035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"B", "D", 7);</w:t>
      </w:r>
    </w:p>
    <w:p w14:paraId="4C3FD0B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"C", "D", 3);</w:t>
      </w:r>
    </w:p>
    <w:p w14:paraId="46B6D74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"C", "E", 9);</w:t>
      </w:r>
    </w:p>
    <w:p w14:paraId="07DFFC7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"D", "E", 2);</w:t>
      </w:r>
    </w:p>
    <w:p w14:paraId="6FA128E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"D", "F", 6);</w:t>
      </w:r>
    </w:p>
    <w:p w14:paraId="02CD523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"E", "F", 1);</w:t>
      </w:r>
    </w:p>
    <w:p w14:paraId="01BEFC8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"E", "G", 8);</w:t>
      </w:r>
    </w:p>
    <w:p w14:paraId="629E890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"F", "G", 3);</w:t>
      </w:r>
    </w:p>
    <w:p w14:paraId="0688129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"F", "H", 5);</w:t>
      </w:r>
    </w:p>
    <w:p w14:paraId="2CDB930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add(g, "G", "H", 2);</w:t>
      </w:r>
    </w:p>
    <w:p w14:paraId="1BA85AB0">
      <w:pPr>
        <w:spacing w:after="0"/>
        <w:ind w:left="173"/>
        <w:rPr>
          <w:rFonts w:hint="default" w:ascii="Times New Roman" w:hAnsi="Times New Roman" w:cs="Times New Roman"/>
          <w:sz w:val="24"/>
          <w:szCs w:val="24"/>
        </w:rPr>
      </w:pPr>
    </w:p>
    <w:p w14:paraId="626E92E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dijkstra(g, "S");</w:t>
      </w:r>
    </w:p>
    <w:p w14:paraId="7F6F109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3F7F54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70FE8E8D">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E24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6" w:type="dxa"/>
          </w:tcPr>
          <w:p w14:paraId="0ABEF89E">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2556" w:type="dxa"/>
          </w:tcPr>
          <w:p w14:paraId="331DDDAB">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Test case</w:t>
            </w:r>
          </w:p>
        </w:tc>
        <w:tc>
          <w:tcPr>
            <w:tcW w:w="2556" w:type="dxa"/>
          </w:tcPr>
          <w:p w14:paraId="344E4354">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Shortest delay to H</w:t>
            </w:r>
          </w:p>
        </w:tc>
        <w:tc>
          <w:tcPr>
            <w:tcW w:w="2556" w:type="dxa"/>
          </w:tcPr>
          <w:p w14:paraId="617B44A9">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Shortest path to H</w:t>
            </w:r>
          </w:p>
        </w:tc>
      </w:tr>
      <w:tr w14:paraId="1F4F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292180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56" w:type="dxa"/>
          </w:tcPr>
          <w:p w14:paraId="36EDF3B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Given network</w:t>
            </w:r>
          </w:p>
        </w:tc>
        <w:tc>
          <w:tcPr>
            <w:tcW w:w="2556" w:type="dxa"/>
          </w:tcPr>
          <w:p w14:paraId="116C45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556" w:type="dxa"/>
          </w:tcPr>
          <w:p w14:paraId="250741D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 → A → B → C → D → E → F → H</w:t>
            </w:r>
          </w:p>
        </w:tc>
      </w:tr>
      <w:tr w14:paraId="3053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614D6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56" w:type="dxa"/>
          </w:tcPr>
          <w:p w14:paraId="75CEEF1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S-A(2), S-B(6), A-B(1), B-H(4), A-H(9)</w:t>
            </w:r>
          </w:p>
        </w:tc>
        <w:tc>
          <w:tcPr>
            <w:tcW w:w="2556" w:type="dxa"/>
          </w:tcPr>
          <w:p w14:paraId="218D741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556" w:type="dxa"/>
          </w:tcPr>
          <w:p w14:paraId="73E24C2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 → A → B → H</w:t>
            </w:r>
          </w:p>
        </w:tc>
      </w:tr>
      <w:tr w14:paraId="471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08B991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56" w:type="dxa"/>
          </w:tcPr>
          <w:p w14:paraId="4A766B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S-A(5), S-B(2), B-A(1), A-H(3), B-H(8)</w:t>
            </w:r>
          </w:p>
        </w:tc>
        <w:tc>
          <w:tcPr>
            <w:tcW w:w="2556" w:type="dxa"/>
          </w:tcPr>
          <w:p w14:paraId="372C83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556" w:type="dxa"/>
          </w:tcPr>
          <w:p w14:paraId="0F899C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 → B → A → H</w:t>
            </w:r>
          </w:p>
        </w:tc>
      </w:tr>
      <w:tr w14:paraId="267A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686009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525196E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S-A(1), A-B(2), S-B(7), B-H(1), A-H(8)</w:t>
            </w:r>
          </w:p>
        </w:tc>
        <w:tc>
          <w:tcPr>
            <w:tcW w:w="2556" w:type="dxa"/>
          </w:tcPr>
          <w:p w14:paraId="2B5EB24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4652B10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 → A → B → H</w:t>
            </w:r>
          </w:p>
        </w:tc>
      </w:tr>
      <w:tr w14:paraId="0B5F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1967748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556" w:type="dxa"/>
          </w:tcPr>
          <w:p w14:paraId="189FE7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S-A(4), S-C(1), C-A(1), A-H(2), C-H(7)</w:t>
            </w:r>
          </w:p>
        </w:tc>
        <w:tc>
          <w:tcPr>
            <w:tcW w:w="2556" w:type="dxa"/>
          </w:tcPr>
          <w:p w14:paraId="5C9A95D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3027986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 → C → A → H</w:t>
            </w:r>
          </w:p>
        </w:tc>
      </w:tr>
    </w:tbl>
    <w:p w14:paraId="17E7BD6A">
      <w:pPr>
        <w:rPr>
          <w:rFonts w:hint="default" w:ascii="Times New Roman" w:hAnsi="Times New Roman" w:cs="Times New Roman"/>
          <w:sz w:val="24"/>
          <w:szCs w:val="24"/>
        </w:rPr>
      </w:pPr>
    </w:p>
    <w:p w14:paraId="5F71EF0E">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O((V + E) log V) with a binary-heap priority queue.</w:t>
      </w:r>
    </w:p>
    <w:p w14:paraId="2DE79DF1">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O(V + E) for the graph, distances, parents and priority queue.</w:t>
      </w:r>
    </w:p>
    <w:p w14:paraId="3D5E235E">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05F1341">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2. Esports Arena – Match Scheduling Problem</w:t>
      </w:r>
    </w:p>
    <w:p w14:paraId="5154EAA8">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3B66603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There is one main stage and many match requests. Each match has a start and finish time. Since only one match can use the stage at a time, the goal is to choose the maximum number of matches without overlap.</w:t>
      </w:r>
    </w:p>
    <w:p w14:paraId="3111B21A">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2. Algorithm</w:t>
      </w:r>
    </w:p>
    <w:p w14:paraId="6BFDDD24">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Arrange all matches according to increasing finishing time.</w:t>
      </w:r>
    </w:p>
    <w:p w14:paraId="241B123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Select the first match.</w:t>
      </w:r>
    </w:p>
    <w:p w14:paraId="3854DC2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Keep its finishing time as the current ending time.</w:t>
      </w:r>
    </w:p>
    <w:p w14:paraId="224D447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Check the remaining matches in sorted order.</w:t>
      </w:r>
    </w:p>
    <w:p w14:paraId="6F63766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Select a match when its start time is at least the current ending time.</w:t>
      </w:r>
    </w:p>
    <w:p w14:paraId="7C0CB586">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6. Update the ending time and continue.</w:t>
      </w:r>
    </w:p>
    <w:p w14:paraId="47015113">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4431D08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78D90476">
      <w:pPr>
        <w:spacing w:after="0"/>
        <w:ind w:left="173"/>
        <w:rPr>
          <w:rFonts w:hint="default" w:ascii="Times New Roman" w:hAnsi="Times New Roman" w:cs="Times New Roman"/>
          <w:sz w:val="24"/>
          <w:szCs w:val="24"/>
        </w:rPr>
      </w:pPr>
    </w:p>
    <w:p w14:paraId="21435FF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Q2 {</w:t>
      </w:r>
    </w:p>
    <w:p w14:paraId="1CC66304">
      <w:pPr>
        <w:spacing w:after="0"/>
        <w:ind w:left="173"/>
        <w:rPr>
          <w:rFonts w:hint="default" w:ascii="Times New Roman" w:hAnsi="Times New Roman" w:cs="Times New Roman"/>
          <w:sz w:val="24"/>
          <w:szCs w:val="24"/>
        </w:rPr>
      </w:pPr>
    </w:p>
    <w:p w14:paraId="7F505C8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class Match {</w:t>
      </w:r>
    </w:p>
    <w:p w14:paraId="03884E1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start, end;</w:t>
      </w:r>
    </w:p>
    <w:p w14:paraId="134A0507">
      <w:pPr>
        <w:spacing w:after="0"/>
        <w:ind w:left="173"/>
        <w:rPr>
          <w:rFonts w:hint="default" w:ascii="Times New Roman" w:hAnsi="Times New Roman" w:cs="Times New Roman"/>
          <w:sz w:val="24"/>
          <w:szCs w:val="24"/>
        </w:rPr>
      </w:pPr>
    </w:p>
    <w:p w14:paraId="7AB6AEF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Match(int start, int end) {</w:t>
      </w:r>
    </w:p>
    <w:p w14:paraId="599A2BB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this.start = start;</w:t>
      </w:r>
    </w:p>
    <w:p w14:paraId="532A939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this.end = end;</w:t>
      </w:r>
    </w:p>
    <w:p w14:paraId="082B2DB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32CB8BE">
      <w:pPr>
        <w:spacing w:after="0"/>
        <w:ind w:left="173"/>
        <w:rPr>
          <w:rFonts w:hint="default" w:ascii="Times New Roman" w:hAnsi="Times New Roman" w:cs="Times New Roman"/>
          <w:sz w:val="24"/>
          <w:szCs w:val="24"/>
        </w:rPr>
      </w:pPr>
    </w:p>
    <w:p w14:paraId="57A4DEF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String toString() {</w:t>
      </w:r>
    </w:p>
    <w:p w14:paraId="6154D5F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return "(" + start + "," + end + ")";</w:t>
      </w:r>
    </w:p>
    <w:p w14:paraId="27587E0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9D5A13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CF0035E">
      <w:pPr>
        <w:spacing w:after="0"/>
        <w:ind w:left="173"/>
        <w:rPr>
          <w:rFonts w:hint="default" w:ascii="Times New Roman" w:hAnsi="Times New Roman" w:cs="Times New Roman"/>
          <w:sz w:val="24"/>
          <w:szCs w:val="24"/>
        </w:rPr>
      </w:pPr>
    </w:p>
    <w:p w14:paraId="3BF9FD4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List&lt;Match&gt; selectMatches(Match[] matches) {</w:t>
      </w:r>
    </w:p>
    <w:p w14:paraId="02FCEE14">
      <w:pPr>
        <w:spacing w:after="0"/>
        <w:ind w:left="173"/>
        <w:rPr>
          <w:rFonts w:hint="default" w:ascii="Times New Roman" w:hAnsi="Times New Roman" w:cs="Times New Roman"/>
          <w:sz w:val="24"/>
          <w:szCs w:val="24"/>
        </w:rPr>
      </w:pPr>
    </w:p>
    <w:p w14:paraId="7325F7C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Arrays.sort(matches,</w:t>
      </w:r>
    </w:p>
    <w:p w14:paraId="602A730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Comparator.comparingInt(m -&gt; m.end));</w:t>
      </w:r>
    </w:p>
    <w:p w14:paraId="6949A05D">
      <w:pPr>
        <w:spacing w:after="0"/>
        <w:ind w:left="173"/>
        <w:rPr>
          <w:rFonts w:hint="default" w:ascii="Times New Roman" w:hAnsi="Times New Roman" w:cs="Times New Roman"/>
          <w:sz w:val="24"/>
          <w:szCs w:val="24"/>
        </w:rPr>
      </w:pPr>
    </w:p>
    <w:p w14:paraId="12EBBD2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List&lt;Match&gt; answer = new ArrayList&lt;&gt;();</w:t>
      </w:r>
    </w:p>
    <w:p w14:paraId="71B3742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lastEnd = -1;</w:t>
      </w:r>
    </w:p>
    <w:p w14:paraId="6C395957">
      <w:pPr>
        <w:spacing w:after="0"/>
        <w:ind w:left="173"/>
        <w:rPr>
          <w:rFonts w:hint="default" w:ascii="Times New Roman" w:hAnsi="Times New Roman" w:cs="Times New Roman"/>
          <w:sz w:val="24"/>
          <w:szCs w:val="24"/>
        </w:rPr>
      </w:pPr>
    </w:p>
    <w:p w14:paraId="7E6FF8C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(Match m : matches) {</w:t>
      </w:r>
    </w:p>
    <w:p w14:paraId="2F4FE1F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(m.start &gt;= lastEnd) {</w:t>
      </w:r>
    </w:p>
    <w:p w14:paraId="6596DFE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answer.add(m);</w:t>
      </w:r>
    </w:p>
    <w:p w14:paraId="297E5D3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lastEnd = m.end;</w:t>
      </w:r>
    </w:p>
    <w:p w14:paraId="5842428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E89EDA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FA634A">
      <w:pPr>
        <w:spacing w:after="0"/>
        <w:ind w:left="173"/>
        <w:rPr>
          <w:rFonts w:hint="default" w:ascii="Times New Roman" w:hAnsi="Times New Roman" w:cs="Times New Roman"/>
          <w:sz w:val="24"/>
          <w:szCs w:val="24"/>
        </w:rPr>
      </w:pPr>
    </w:p>
    <w:p w14:paraId="36BC404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return answer;</w:t>
      </w:r>
    </w:p>
    <w:p w14:paraId="7DB5C97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6937F5">
      <w:pPr>
        <w:spacing w:after="0"/>
        <w:ind w:left="173"/>
        <w:rPr>
          <w:rFonts w:hint="default" w:ascii="Times New Roman" w:hAnsi="Times New Roman" w:cs="Times New Roman"/>
          <w:sz w:val="24"/>
          <w:szCs w:val="24"/>
        </w:rPr>
      </w:pPr>
    </w:p>
    <w:p w14:paraId="250E87F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27A8E8EF">
      <w:pPr>
        <w:spacing w:after="0"/>
        <w:ind w:left="173"/>
        <w:rPr>
          <w:rFonts w:hint="default" w:ascii="Times New Roman" w:hAnsi="Times New Roman" w:cs="Times New Roman"/>
          <w:sz w:val="24"/>
          <w:szCs w:val="24"/>
        </w:rPr>
      </w:pPr>
    </w:p>
    <w:p w14:paraId="753B2DC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Match[] matches = {</w:t>
      </w:r>
    </w:p>
    <w:p w14:paraId="46A62FD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Match(1,3), new Match(2,5),</w:t>
      </w:r>
    </w:p>
    <w:p w14:paraId="1423F00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Match(0,6), new Match(5,8),</w:t>
      </w:r>
    </w:p>
    <w:p w14:paraId="3389371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Match(4,9), new Match(6,10),</w:t>
      </w:r>
    </w:p>
    <w:p w14:paraId="1A6C6C5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Match(8,11), new Match(9,13),</w:t>
      </w:r>
    </w:p>
    <w:p w14:paraId="1111BB8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Match(11,14), new Match(2,15),</w:t>
      </w:r>
    </w:p>
    <w:p w14:paraId="45E22ED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Match(13,17), new Match(12,16),</w:t>
      </w:r>
    </w:p>
    <w:p w14:paraId="2F596AA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Match(15,18), new Match(17,19)</w:t>
      </w:r>
    </w:p>
    <w:p w14:paraId="165A4F9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11DD240">
      <w:pPr>
        <w:spacing w:after="0"/>
        <w:ind w:left="173"/>
        <w:rPr>
          <w:rFonts w:hint="default" w:ascii="Times New Roman" w:hAnsi="Times New Roman" w:cs="Times New Roman"/>
          <w:sz w:val="24"/>
          <w:szCs w:val="24"/>
        </w:rPr>
      </w:pPr>
    </w:p>
    <w:p w14:paraId="65164C7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List&lt;Match&gt; result = selectMatches(matches);</w:t>
      </w:r>
    </w:p>
    <w:p w14:paraId="7C46D960">
      <w:pPr>
        <w:spacing w:after="0"/>
        <w:ind w:left="173"/>
        <w:rPr>
          <w:rFonts w:hint="default" w:ascii="Times New Roman" w:hAnsi="Times New Roman" w:cs="Times New Roman"/>
          <w:sz w:val="24"/>
          <w:szCs w:val="24"/>
        </w:rPr>
      </w:pPr>
    </w:p>
    <w:p w14:paraId="7D250B0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System.out.println("Selected matches: " + result);</w:t>
      </w:r>
    </w:p>
    <w:p w14:paraId="4E3DC4F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System.out.println("Maximum number of matches = "</w:t>
      </w:r>
    </w:p>
    <w:p w14:paraId="17FBF8D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 result.size());</w:t>
      </w:r>
    </w:p>
    <w:p w14:paraId="4B81777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5629B6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4C97DBC2">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
        <w:gridCol w:w="6754"/>
        <w:gridCol w:w="2523"/>
        <w:gridCol w:w="687"/>
      </w:tblGrid>
      <w:tr w14:paraId="6A8D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497665DB">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2556" w:type="dxa"/>
          </w:tcPr>
          <w:p w14:paraId="7E84D23C">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Input matches</w:t>
            </w:r>
          </w:p>
        </w:tc>
        <w:tc>
          <w:tcPr>
            <w:tcW w:w="2556" w:type="dxa"/>
          </w:tcPr>
          <w:p w14:paraId="1D0A47D8">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Selected matches</w:t>
            </w:r>
          </w:p>
        </w:tc>
        <w:tc>
          <w:tcPr>
            <w:tcW w:w="2556" w:type="dxa"/>
          </w:tcPr>
          <w:p w14:paraId="59D4620C">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Count</w:t>
            </w:r>
          </w:p>
        </w:tc>
      </w:tr>
      <w:tr w14:paraId="14C9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3D26A1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56" w:type="dxa"/>
          </w:tcPr>
          <w:p w14:paraId="2B967F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(1,3),(2,5),(0,6),(5,8),(4,9),(6,10),(8,11),(9,13),(11,14),(2,15),(13,17),(12,16),(15,18),(17,19)</w:t>
            </w:r>
          </w:p>
        </w:tc>
        <w:tc>
          <w:tcPr>
            <w:tcW w:w="2556" w:type="dxa"/>
          </w:tcPr>
          <w:p w14:paraId="1A87AF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(1,3),(5,8),(8,11),(11,14),(15,18)</w:t>
            </w:r>
          </w:p>
        </w:tc>
        <w:tc>
          <w:tcPr>
            <w:tcW w:w="2556" w:type="dxa"/>
          </w:tcPr>
          <w:p w14:paraId="02F176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r>
      <w:tr w14:paraId="5849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C32E31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56" w:type="dxa"/>
          </w:tcPr>
          <w:p w14:paraId="398A8A2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(1,2),(2,3),(3,4),(0,5)</w:t>
            </w:r>
          </w:p>
        </w:tc>
        <w:tc>
          <w:tcPr>
            <w:tcW w:w="2556" w:type="dxa"/>
          </w:tcPr>
          <w:p w14:paraId="1DFD8D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(1,2),(2,3),(3,4)</w:t>
            </w:r>
          </w:p>
        </w:tc>
        <w:tc>
          <w:tcPr>
            <w:tcW w:w="2556" w:type="dxa"/>
          </w:tcPr>
          <w:p w14:paraId="2D6152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07BB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564C80F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56" w:type="dxa"/>
          </w:tcPr>
          <w:p w14:paraId="25FB21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(0,10),(1,2),(2,3),(3,4),(4,5)</w:t>
            </w:r>
          </w:p>
        </w:tc>
        <w:tc>
          <w:tcPr>
            <w:tcW w:w="2556" w:type="dxa"/>
          </w:tcPr>
          <w:p w14:paraId="4E7BD1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(1,2),(2,3),(3,4),(4,5)</w:t>
            </w:r>
          </w:p>
        </w:tc>
        <w:tc>
          <w:tcPr>
            <w:tcW w:w="2556" w:type="dxa"/>
          </w:tcPr>
          <w:p w14:paraId="21ED87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r>
      <w:tr w14:paraId="0B54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4108C3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0973767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(5,7),(1,4),(3,5),(7,9)</w:t>
            </w:r>
          </w:p>
        </w:tc>
        <w:tc>
          <w:tcPr>
            <w:tcW w:w="2556" w:type="dxa"/>
          </w:tcPr>
          <w:p w14:paraId="16E9148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(1,4),(4,5),(5,7),(7,9)</w:t>
            </w:r>
          </w:p>
        </w:tc>
        <w:tc>
          <w:tcPr>
            <w:tcW w:w="2556" w:type="dxa"/>
          </w:tcPr>
          <w:p w14:paraId="40292D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r>
      <w:tr w14:paraId="2550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5B316F8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556" w:type="dxa"/>
          </w:tcPr>
          <w:p w14:paraId="38AA229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(0,3),(1,5),(3,6),(5,7),(6,8)</w:t>
            </w:r>
          </w:p>
        </w:tc>
        <w:tc>
          <w:tcPr>
            <w:tcW w:w="2556" w:type="dxa"/>
          </w:tcPr>
          <w:p w14:paraId="51382C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(0,3),(3,6),(6,8)</w:t>
            </w:r>
          </w:p>
        </w:tc>
        <w:tc>
          <w:tcPr>
            <w:tcW w:w="2556" w:type="dxa"/>
          </w:tcPr>
          <w:p w14:paraId="67E4DA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r>
    </w:tbl>
    <w:p w14:paraId="0749AD04">
      <w:pPr>
        <w:rPr>
          <w:rFonts w:hint="default" w:ascii="Times New Roman" w:hAnsi="Times New Roman" w:cs="Times New Roman"/>
          <w:sz w:val="24"/>
          <w:szCs w:val="24"/>
        </w:rPr>
      </w:pPr>
    </w:p>
    <w:p w14:paraId="09259F9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O(n log n), because the matches have to be sorted by finish time.</w:t>
      </w:r>
    </w:p>
    <w:p w14:paraId="57E5851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O(n) for storing the matches and selected result.</w:t>
      </w:r>
    </w:p>
    <w:p w14:paraId="1E90EC8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09D39B6">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Corporate Office – Minimum Meeting Rooms Required</w:t>
      </w:r>
    </w:p>
    <w:p w14:paraId="3870C0E4">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0A7F49E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A corporate office has meeting requests with start and end times. Meetings that overlap cannot use the same room. The task is to find the minimum number of rooms needed for all meetings.</w:t>
      </w:r>
    </w:p>
    <w:p w14:paraId="41DC718E">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2. Algorithm</w:t>
      </w:r>
    </w:p>
    <w:p w14:paraId="693433A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Sort all meetings by their start time.</w:t>
      </w:r>
    </w:p>
    <w:p w14:paraId="29E9BF7A">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Keep the ending times of meetings currently using rooms in a min-heap.</w:t>
      </w:r>
    </w:p>
    <w:p w14:paraId="70B454A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Before adding a new meeting, remove every end time that is less than or equal to its start time.</w:t>
      </w:r>
    </w:p>
    <w:p w14:paraId="714D43E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Add the new meeting's end time to the heap.</w:t>
      </w:r>
    </w:p>
    <w:p w14:paraId="1812D17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Store the largest heap size seen during the process.</w:t>
      </w:r>
    </w:p>
    <w:p w14:paraId="051FBC5A">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6. That largest size is the number of rooms required.</w:t>
      </w:r>
    </w:p>
    <w:p w14:paraId="75FDABD1">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2AD3EF4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42B0C074">
      <w:pPr>
        <w:spacing w:after="0"/>
        <w:ind w:left="173"/>
        <w:rPr>
          <w:rFonts w:hint="default" w:ascii="Times New Roman" w:hAnsi="Times New Roman" w:cs="Times New Roman"/>
          <w:sz w:val="24"/>
          <w:szCs w:val="24"/>
        </w:rPr>
      </w:pPr>
    </w:p>
    <w:p w14:paraId="6E4C93D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Q3 {</w:t>
      </w:r>
    </w:p>
    <w:p w14:paraId="5357DE38">
      <w:pPr>
        <w:spacing w:after="0"/>
        <w:ind w:left="173"/>
        <w:rPr>
          <w:rFonts w:hint="default" w:ascii="Times New Roman" w:hAnsi="Times New Roman" w:cs="Times New Roman"/>
          <w:sz w:val="24"/>
          <w:szCs w:val="24"/>
        </w:rPr>
      </w:pPr>
    </w:p>
    <w:p w14:paraId="557D5D0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class Meeting {</w:t>
      </w:r>
    </w:p>
    <w:p w14:paraId="1934368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start, end;</w:t>
      </w:r>
    </w:p>
    <w:p w14:paraId="221160FC">
      <w:pPr>
        <w:spacing w:after="0"/>
        <w:ind w:left="173"/>
        <w:rPr>
          <w:rFonts w:hint="default" w:ascii="Times New Roman" w:hAnsi="Times New Roman" w:cs="Times New Roman"/>
          <w:sz w:val="24"/>
          <w:szCs w:val="24"/>
        </w:rPr>
      </w:pPr>
    </w:p>
    <w:p w14:paraId="75C2263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Meeting(int start, int end) {</w:t>
      </w:r>
    </w:p>
    <w:p w14:paraId="61D7A0D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this.start = start;</w:t>
      </w:r>
    </w:p>
    <w:p w14:paraId="5AAB2BA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this.end = end;</w:t>
      </w:r>
    </w:p>
    <w:p w14:paraId="3234F2D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FAABD5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3EAF830">
      <w:pPr>
        <w:spacing w:after="0"/>
        <w:ind w:left="173"/>
        <w:rPr>
          <w:rFonts w:hint="default" w:ascii="Times New Roman" w:hAnsi="Times New Roman" w:cs="Times New Roman"/>
          <w:sz w:val="24"/>
          <w:szCs w:val="24"/>
        </w:rPr>
      </w:pPr>
    </w:p>
    <w:p w14:paraId="044A5F5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int findRooms(Meeting[] meetings) {</w:t>
      </w:r>
    </w:p>
    <w:p w14:paraId="7F4EB835">
      <w:pPr>
        <w:spacing w:after="0"/>
        <w:ind w:left="173"/>
        <w:rPr>
          <w:rFonts w:hint="default" w:ascii="Times New Roman" w:hAnsi="Times New Roman" w:cs="Times New Roman"/>
          <w:sz w:val="24"/>
          <w:szCs w:val="24"/>
        </w:rPr>
      </w:pPr>
    </w:p>
    <w:p w14:paraId="2FCADC5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Arrays.sort(meetings,</w:t>
      </w:r>
    </w:p>
    <w:p w14:paraId="69BF686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Comparator.comparingInt(m -&gt; m.start));</w:t>
      </w:r>
    </w:p>
    <w:p w14:paraId="69F0151F">
      <w:pPr>
        <w:spacing w:after="0"/>
        <w:ind w:left="173"/>
        <w:rPr>
          <w:rFonts w:hint="default" w:ascii="Times New Roman" w:hAnsi="Times New Roman" w:cs="Times New Roman"/>
          <w:sz w:val="24"/>
          <w:szCs w:val="24"/>
        </w:rPr>
      </w:pPr>
    </w:p>
    <w:p w14:paraId="05E6FE9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PriorityQueue&lt;Integer&gt; active = new PriorityQueue&lt;&gt;();</w:t>
      </w:r>
    </w:p>
    <w:p w14:paraId="7145532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rooms = 0;</w:t>
      </w:r>
    </w:p>
    <w:p w14:paraId="31377F21">
      <w:pPr>
        <w:spacing w:after="0"/>
        <w:ind w:left="173"/>
        <w:rPr>
          <w:rFonts w:hint="default" w:ascii="Times New Roman" w:hAnsi="Times New Roman" w:cs="Times New Roman"/>
          <w:sz w:val="24"/>
          <w:szCs w:val="24"/>
        </w:rPr>
      </w:pPr>
    </w:p>
    <w:p w14:paraId="45D23A6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(Meeting m : meetings) {</w:t>
      </w:r>
    </w:p>
    <w:p w14:paraId="60418B6B">
      <w:pPr>
        <w:spacing w:after="0"/>
        <w:ind w:left="173"/>
        <w:rPr>
          <w:rFonts w:hint="default" w:ascii="Times New Roman" w:hAnsi="Times New Roman" w:cs="Times New Roman"/>
          <w:sz w:val="24"/>
          <w:szCs w:val="24"/>
        </w:rPr>
      </w:pPr>
    </w:p>
    <w:p w14:paraId="3D88901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while (!active.isEmpty()</w:t>
      </w:r>
    </w:p>
    <w:p w14:paraId="6632214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&amp;&amp; active.peek() &lt;= m.start) {</w:t>
      </w:r>
    </w:p>
    <w:p w14:paraId="5C52040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active.poll();</w:t>
      </w:r>
    </w:p>
    <w:p w14:paraId="41BD4B1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6D1062F">
      <w:pPr>
        <w:spacing w:after="0"/>
        <w:ind w:left="173"/>
        <w:rPr>
          <w:rFonts w:hint="default" w:ascii="Times New Roman" w:hAnsi="Times New Roman" w:cs="Times New Roman"/>
          <w:sz w:val="24"/>
          <w:szCs w:val="24"/>
        </w:rPr>
      </w:pPr>
    </w:p>
    <w:p w14:paraId="0EA9B45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active.add(m.end);</w:t>
      </w:r>
    </w:p>
    <w:p w14:paraId="661626D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rooms = Math.max(rooms, active.size());</w:t>
      </w:r>
    </w:p>
    <w:p w14:paraId="26012AD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9BFC84">
      <w:pPr>
        <w:spacing w:after="0"/>
        <w:ind w:left="173"/>
        <w:rPr>
          <w:rFonts w:hint="default" w:ascii="Times New Roman" w:hAnsi="Times New Roman" w:cs="Times New Roman"/>
          <w:sz w:val="24"/>
          <w:szCs w:val="24"/>
        </w:rPr>
      </w:pPr>
    </w:p>
    <w:p w14:paraId="18647C4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return rooms;</w:t>
      </w:r>
    </w:p>
    <w:p w14:paraId="4B30864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5933BA7">
      <w:pPr>
        <w:spacing w:after="0"/>
        <w:ind w:left="173"/>
        <w:rPr>
          <w:rFonts w:hint="default" w:ascii="Times New Roman" w:hAnsi="Times New Roman" w:cs="Times New Roman"/>
          <w:sz w:val="24"/>
          <w:szCs w:val="24"/>
        </w:rPr>
      </w:pPr>
    </w:p>
    <w:p w14:paraId="52C039B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23F7A7BC">
      <w:pPr>
        <w:spacing w:after="0"/>
        <w:ind w:left="173"/>
        <w:rPr>
          <w:rFonts w:hint="default" w:ascii="Times New Roman" w:hAnsi="Times New Roman" w:cs="Times New Roman"/>
          <w:sz w:val="24"/>
          <w:szCs w:val="24"/>
        </w:rPr>
      </w:pPr>
    </w:p>
    <w:p w14:paraId="59DA6E6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Meeting[] meetings = {</w:t>
      </w:r>
    </w:p>
    <w:p w14:paraId="7EDF5F4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Meeting(900,1000),</w:t>
      </w:r>
    </w:p>
    <w:p w14:paraId="20C0073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Meeting(930,1330),</w:t>
      </w:r>
    </w:p>
    <w:p w14:paraId="4E9D074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Meeting(1200,1300),</w:t>
      </w:r>
    </w:p>
    <w:p w14:paraId="7D4A4C3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Meeting(1330,1500),</w:t>
      </w:r>
    </w:p>
    <w:p w14:paraId="745C5DA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Meeting(1400,1430),</w:t>
      </w:r>
    </w:p>
    <w:p w14:paraId="5394EBF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Meeting(1500,1700),</w:t>
      </w:r>
    </w:p>
    <w:p w14:paraId="6F5A5B9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Meeting(1600,1630)</w:t>
      </w:r>
    </w:p>
    <w:p w14:paraId="2D173E9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484472C">
      <w:pPr>
        <w:spacing w:after="0"/>
        <w:ind w:left="173"/>
        <w:rPr>
          <w:rFonts w:hint="default" w:ascii="Times New Roman" w:hAnsi="Times New Roman" w:cs="Times New Roman"/>
          <w:sz w:val="24"/>
          <w:szCs w:val="24"/>
        </w:rPr>
      </w:pPr>
    </w:p>
    <w:p w14:paraId="163C62B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System.out.println("Minimum rooms required = "</w:t>
      </w:r>
    </w:p>
    <w:p w14:paraId="0C456B1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 findRooms(meetings));</w:t>
      </w:r>
    </w:p>
    <w:p w14:paraId="4AE5283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CC693F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7F424980">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gridCol w:w="8595"/>
        <w:gridCol w:w="1257"/>
      </w:tblGrid>
      <w:tr w14:paraId="579D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3B0931C4">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3408" w:type="dxa"/>
          </w:tcPr>
          <w:p w14:paraId="37DB1C21">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Meetings</w:t>
            </w:r>
          </w:p>
        </w:tc>
        <w:tc>
          <w:tcPr>
            <w:tcW w:w="3408" w:type="dxa"/>
          </w:tcPr>
          <w:p w14:paraId="2AA15D77">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Minimum rooms</w:t>
            </w:r>
          </w:p>
        </w:tc>
      </w:tr>
      <w:tr w14:paraId="3BEB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53A1044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3408" w:type="dxa"/>
          </w:tcPr>
          <w:p w14:paraId="7D4A13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(900,1000),(930,1330),(1200,1300),(1330,1500),(1400,1430),(1500,1700),(1600,1630)</w:t>
            </w:r>
          </w:p>
        </w:tc>
        <w:tc>
          <w:tcPr>
            <w:tcW w:w="3408" w:type="dxa"/>
          </w:tcPr>
          <w:p w14:paraId="050E922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10A3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1392A52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3408" w:type="dxa"/>
          </w:tcPr>
          <w:p w14:paraId="79D6E7E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(900,1000),(930,1100),(1000,1200)</w:t>
            </w:r>
          </w:p>
        </w:tc>
        <w:tc>
          <w:tcPr>
            <w:tcW w:w="3408" w:type="dxa"/>
          </w:tcPr>
          <w:p w14:paraId="3A2F6A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110F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0C37C07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3408" w:type="dxa"/>
          </w:tcPr>
          <w:p w14:paraId="18E0E5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(900,1000),(1000,1100),(1100,1200)</w:t>
            </w:r>
          </w:p>
        </w:tc>
        <w:tc>
          <w:tcPr>
            <w:tcW w:w="3408" w:type="dxa"/>
          </w:tcPr>
          <w:p w14:paraId="612799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r>
      <w:tr w14:paraId="0625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589260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3408" w:type="dxa"/>
          </w:tcPr>
          <w:p w14:paraId="5FA94B7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(900,1200),(930,1000),(1000,1130),(1100,1300)</w:t>
            </w:r>
          </w:p>
        </w:tc>
        <w:tc>
          <w:tcPr>
            <w:tcW w:w="3408" w:type="dxa"/>
          </w:tcPr>
          <w:p w14:paraId="7944515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4EC8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Pr>
          <w:p w14:paraId="0DE23D7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3408" w:type="dxa"/>
          </w:tcPr>
          <w:p w14:paraId="1A51B9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(800,900),(830,1000),(900,930),(1000,1100)</w:t>
            </w:r>
          </w:p>
        </w:tc>
        <w:tc>
          <w:tcPr>
            <w:tcW w:w="3408" w:type="dxa"/>
          </w:tcPr>
          <w:p w14:paraId="28C61C2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bl>
    <w:p w14:paraId="7090173E">
      <w:pPr>
        <w:rPr>
          <w:rFonts w:hint="default" w:ascii="Times New Roman" w:hAnsi="Times New Roman" w:cs="Times New Roman"/>
          <w:sz w:val="24"/>
          <w:szCs w:val="24"/>
        </w:rPr>
      </w:pPr>
    </w:p>
    <w:p w14:paraId="4894481E">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O(n log n). Sorting takes O(n log n) and each heap insertion/removal takes O(log n).</w:t>
      </w:r>
    </w:p>
    <w:p w14:paraId="0127A5AF">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O(n) for the min-heap.</w:t>
      </w:r>
    </w:p>
    <w:p w14:paraId="0DFE5DF0">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5250EE06">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4. Shared Office Printer – Minimizing Total Waiting Time</w:t>
      </w:r>
    </w:p>
    <w:p w14:paraId="49E8D2D1">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04389BD5">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A shared printer has a number of jobs and each job needs a different amount of time. The jobs should be arranged so that the total waiting time of all employees is as small as possible.</w:t>
      </w:r>
    </w:p>
    <w:p w14:paraId="4FFA584A">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2. Algorithm</w:t>
      </w:r>
    </w:p>
    <w:p w14:paraId="67DE1376">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Sort all print-job durations from smallest to largest.</w:t>
      </w:r>
    </w:p>
    <w:p w14:paraId="610CD62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Print the jobs in this order.</w:t>
      </w:r>
    </w:p>
    <w:p w14:paraId="6D02DC5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For each job, its waiting time is the sum of the jobs before it.</w:t>
      </w:r>
    </w:p>
    <w:p w14:paraId="3BA45B5A">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Add all waiting times to get total waiting time.</w:t>
      </w:r>
    </w:p>
    <w:p w14:paraId="11904E9C">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Divide the total by the number of jobs to get average waiting time.</w:t>
      </w:r>
    </w:p>
    <w:p w14:paraId="0A4F817A">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3D3B3C5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163640E9">
      <w:pPr>
        <w:spacing w:after="0"/>
        <w:ind w:left="173"/>
        <w:rPr>
          <w:rFonts w:hint="default" w:ascii="Times New Roman" w:hAnsi="Times New Roman" w:cs="Times New Roman"/>
          <w:sz w:val="24"/>
          <w:szCs w:val="24"/>
        </w:rPr>
      </w:pPr>
    </w:p>
    <w:p w14:paraId="14FBE50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Q4 {</w:t>
      </w:r>
    </w:p>
    <w:p w14:paraId="5A6CA434">
      <w:pPr>
        <w:spacing w:after="0"/>
        <w:ind w:left="173"/>
        <w:rPr>
          <w:rFonts w:hint="default" w:ascii="Times New Roman" w:hAnsi="Times New Roman" w:cs="Times New Roman"/>
          <w:sz w:val="24"/>
          <w:szCs w:val="24"/>
        </w:rPr>
      </w:pPr>
    </w:p>
    <w:p w14:paraId="0D100F9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void calculate(int[] jobs) {</w:t>
      </w:r>
    </w:p>
    <w:p w14:paraId="7893D94C">
      <w:pPr>
        <w:spacing w:after="0"/>
        <w:ind w:left="173"/>
        <w:rPr>
          <w:rFonts w:hint="default" w:ascii="Times New Roman" w:hAnsi="Times New Roman" w:cs="Times New Roman"/>
          <w:sz w:val="24"/>
          <w:szCs w:val="24"/>
        </w:rPr>
      </w:pPr>
    </w:p>
    <w:p w14:paraId="1970E9E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Arrays.sort(jobs);</w:t>
      </w:r>
    </w:p>
    <w:p w14:paraId="17EBD652">
      <w:pPr>
        <w:spacing w:after="0"/>
        <w:ind w:left="173"/>
        <w:rPr>
          <w:rFonts w:hint="default" w:ascii="Times New Roman" w:hAnsi="Times New Roman" w:cs="Times New Roman"/>
          <w:sz w:val="24"/>
          <w:szCs w:val="24"/>
        </w:rPr>
      </w:pPr>
    </w:p>
    <w:p w14:paraId="3125CD9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waiting = 0;</w:t>
      </w:r>
    </w:p>
    <w:p w14:paraId="44548F1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total = 0;</w:t>
      </w:r>
    </w:p>
    <w:p w14:paraId="2799302F">
      <w:pPr>
        <w:spacing w:after="0"/>
        <w:ind w:left="173"/>
        <w:rPr>
          <w:rFonts w:hint="default" w:ascii="Times New Roman" w:hAnsi="Times New Roman" w:cs="Times New Roman"/>
          <w:sz w:val="24"/>
          <w:szCs w:val="24"/>
        </w:rPr>
      </w:pPr>
    </w:p>
    <w:p w14:paraId="79487D7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System.out.print("Order: ");</w:t>
      </w:r>
    </w:p>
    <w:p w14:paraId="57F3A7DC">
      <w:pPr>
        <w:spacing w:after="0"/>
        <w:ind w:left="173"/>
        <w:rPr>
          <w:rFonts w:hint="default" w:ascii="Times New Roman" w:hAnsi="Times New Roman" w:cs="Times New Roman"/>
          <w:sz w:val="24"/>
          <w:szCs w:val="24"/>
        </w:rPr>
      </w:pPr>
    </w:p>
    <w:p w14:paraId="2A6BEBD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jobs.length; i++) {</w:t>
      </w:r>
    </w:p>
    <w:p w14:paraId="1242D50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System.out.print(jobs[i] + " ");</w:t>
      </w:r>
    </w:p>
    <w:p w14:paraId="1CCF2FD6">
      <w:pPr>
        <w:spacing w:after="0"/>
        <w:ind w:left="173"/>
        <w:rPr>
          <w:rFonts w:hint="default" w:ascii="Times New Roman" w:hAnsi="Times New Roman" w:cs="Times New Roman"/>
          <w:sz w:val="24"/>
          <w:szCs w:val="24"/>
        </w:rPr>
      </w:pPr>
    </w:p>
    <w:p w14:paraId="02D6EF6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total += waiting;</w:t>
      </w:r>
    </w:p>
    <w:p w14:paraId="429380C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waiting += jobs[i];</w:t>
      </w:r>
    </w:p>
    <w:p w14:paraId="70BB8D0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EF60D08">
      <w:pPr>
        <w:spacing w:after="0"/>
        <w:ind w:left="173"/>
        <w:rPr>
          <w:rFonts w:hint="default" w:ascii="Times New Roman" w:hAnsi="Times New Roman" w:cs="Times New Roman"/>
          <w:sz w:val="24"/>
          <w:szCs w:val="24"/>
        </w:rPr>
      </w:pPr>
    </w:p>
    <w:p w14:paraId="46468C9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double average =</w:t>
      </w:r>
    </w:p>
    <w:p w14:paraId="5E8EFBE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(double) total / jobs.length;</w:t>
      </w:r>
    </w:p>
    <w:p w14:paraId="6C8C249B">
      <w:pPr>
        <w:spacing w:after="0"/>
        <w:ind w:left="173"/>
        <w:rPr>
          <w:rFonts w:hint="default" w:ascii="Times New Roman" w:hAnsi="Times New Roman" w:cs="Times New Roman"/>
          <w:sz w:val="24"/>
          <w:szCs w:val="24"/>
        </w:rPr>
      </w:pPr>
    </w:p>
    <w:p w14:paraId="117DA98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w:t>
      </w:r>
    </w:p>
    <w:p w14:paraId="1A75478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System.out.println("Total waiting time = " + total);</w:t>
      </w:r>
    </w:p>
    <w:p w14:paraId="61CE917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System.out.println("Average waiting time = " + average);</w:t>
      </w:r>
    </w:p>
    <w:p w14:paraId="11E2CB6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4CC47DA">
      <w:pPr>
        <w:spacing w:after="0"/>
        <w:ind w:left="173"/>
        <w:rPr>
          <w:rFonts w:hint="default" w:ascii="Times New Roman" w:hAnsi="Times New Roman" w:cs="Times New Roman"/>
          <w:sz w:val="24"/>
          <w:szCs w:val="24"/>
        </w:rPr>
      </w:pPr>
    </w:p>
    <w:p w14:paraId="78A8EE9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7B641B03">
      <w:pPr>
        <w:spacing w:after="0"/>
        <w:ind w:left="173"/>
        <w:rPr>
          <w:rFonts w:hint="default" w:ascii="Times New Roman" w:hAnsi="Times New Roman" w:cs="Times New Roman"/>
          <w:sz w:val="24"/>
          <w:szCs w:val="24"/>
        </w:rPr>
      </w:pPr>
    </w:p>
    <w:p w14:paraId="77943C6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jobs = {</w:t>
      </w:r>
    </w:p>
    <w:p w14:paraId="44CB7F8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45,120,30,80,200,10,150,70,</w:t>
      </w:r>
    </w:p>
    <w:p w14:paraId="5C85000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250,40,180,90,20,300,60</w:t>
      </w:r>
    </w:p>
    <w:p w14:paraId="2BFFD2F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7D243E7">
      <w:pPr>
        <w:spacing w:after="0"/>
        <w:ind w:left="173"/>
        <w:rPr>
          <w:rFonts w:hint="default" w:ascii="Times New Roman" w:hAnsi="Times New Roman" w:cs="Times New Roman"/>
          <w:sz w:val="24"/>
          <w:szCs w:val="24"/>
        </w:rPr>
      </w:pPr>
    </w:p>
    <w:p w14:paraId="737F138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calculate(jobs);</w:t>
      </w:r>
    </w:p>
    <w:p w14:paraId="132F1FC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2311C9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471BF137">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
        <w:gridCol w:w="4216"/>
        <w:gridCol w:w="4216"/>
        <w:gridCol w:w="640"/>
        <w:gridCol w:w="878"/>
      </w:tblGrid>
      <w:tr w14:paraId="1D66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5" w:type="dxa"/>
          </w:tcPr>
          <w:p w14:paraId="5DC4257C">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2045" w:type="dxa"/>
          </w:tcPr>
          <w:p w14:paraId="3CF8252E">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Input durations</w:t>
            </w:r>
          </w:p>
        </w:tc>
        <w:tc>
          <w:tcPr>
            <w:tcW w:w="2045" w:type="dxa"/>
          </w:tcPr>
          <w:p w14:paraId="5D62ED02">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Resulting order</w:t>
            </w:r>
          </w:p>
        </w:tc>
        <w:tc>
          <w:tcPr>
            <w:tcW w:w="2045" w:type="dxa"/>
          </w:tcPr>
          <w:p w14:paraId="11E75D6A">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Total</w:t>
            </w:r>
          </w:p>
        </w:tc>
        <w:tc>
          <w:tcPr>
            <w:tcW w:w="2045" w:type="dxa"/>
          </w:tcPr>
          <w:p w14:paraId="59FB213B">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Average</w:t>
            </w:r>
          </w:p>
        </w:tc>
      </w:tr>
      <w:tr w14:paraId="68E0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2E4F690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045" w:type="dxa"/>
          </w:tcPr>
          <w:p w14:paraId="03972A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45,120,30,80,200,10,150,70,250,40,180,90,20,300,60</w:t>
            </w:r>
          </w:p>
        </w:tc>
        <w:tc>
          <w:tcPr>
            <w:tcW w:w="2045" w:type="dxa"/>
          </w:tcPr>
          <w:p w14:paraId="3E2F3A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10,20,30,40,45,60,70,80,90,120,150,180,200,250,300</w:t>
            </w:r>
          </w:p>
        </w:tc>
        <w:tc>
          <w:tcPr>
            <w:tcW w:w="2045" w:type="dxa"/>
          </w:tcPr>
          <w:p w14:paraId="6295BB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6240</w:t>
            </w:r>
          </w:p>
        </w:tc>
        <w:tc>
          <w:tcPr>
            <w:tcW w:w="2045" w:type="dxa"/>
          </w:tcPr>
          <w:p w14:paraId="26D812E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416.0</w:t>
            </w:r>
          </w:p>
        </w:tc>
      </w:tr>
      <w:tr w14:paraId="7593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44DA387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045" w:type="dxa"/>
          </w:tcPr>
          <w:p w14:paraId="5EF3F4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5,1,3,2</w:t>
            </w:r>
          </w:p>
        </w:tc>
        <w:tc>
          <w:tcPr>
            <w:tcW w:w="2045" w:type="dxa"/>
          </w:tcPr>
          <w:p w14:paraId="6CE0531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1,2,3,5</w:t>
            </w:r>
          </w:p>
        </w:tc>
        <w:tc>
          <w:tcPr>
            <w:tcW w:w="2045" w:type="dxa"/>
          </w:tcPr>
          <w:p w14:paraId="49E6F5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045" w:type="dxa"/>
          </w:tcPr>
          <w:p w14:paraId="7B5E7D9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2.5</w:t>
            </w:r>
          </w:p>
        </w:tc>
      </w:tr>
      <w:tr w14:paraId="33F2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019168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045" w:type="dxa"/>
          </w:tcPr>
          <w:p w14:paraId="717A8E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10,20,30</w:t>
            </w:r>
          </w:p>
        </w:tc>
        <w:tc>
          <w:tcPr>
            <w:tcW w:w="2045" w:type="dxa"/>
          </w:tcPr>
          <w:p w14:paraId="75E138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10,20,30</w:t>
            </w:r>
          </w:p>
        </w:tc>
        <w:tc>
          <w:tcPr>
            <w:tcW w:w="2045" w:type="dxa"/>
          </w:tcPr>
          <w:p w14:paraId="71AF36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30</w:t>
            </w:r>
          </w:p>
        </w:tc>
        <w:tc>
          <w:tcPr>
            <w:tcW w:w="2045" w:type="dxa"/>
          </w:tcPr>
          <w:p w14:paraId="336A6B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0A6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4D4F9E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045" w:type="dxa"/>
          </w:tcPr>
          <w:p w14:paraId="030E86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8,4,6,2</w:t>
            </w:r>
          </w:p>
        </w:tc>
        <w:tc>
          <w:tcPr>
            <w:tcW w:w="2045" w:type="dxa"/>
          </w:tcPr>
          <w:p w14:paraId="779551A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2,4,6,8</w:t>
            </w:r>
          </w:p>
        </w:tc>
        <w:tc>
          <w:tcPr>
            <w:tcW w:w="2045" w:type="dxa"/>
          </w:tcPr>
          <w:p w14:paraId="41EC7FD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045" w:type="dxa"/>
          </w:tcPr>
          <w:p w14:paraId="661BC32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4.5</w:t>
            </w:r>
          </w:p>
        </w:tc>
      </w:tr>
      <w:tr w14:paraId="6D1D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2E9EF0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045" w:type="dxa"/>
          </w:tcPr>
          <w:p w14:paraId="766B0C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100,10,50,20</w:t>
            </w:r>
          </w:p>
        </w:tc>
        <w:tc>
          <w:tcPr>
            <w:tcW w:w="2045" w:type="dxa"/>
          </w:tcPr>
          <w:p w14:paraId="68BDDAA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10,20,50,100</w:t>
            </w:r>
          </w:p>
        </w:tc>
        <w:tc>
          <w:tcPr>
            <w:tcW w:w="2045" w:type="dxa"/>
          </w:tcPr>
          <w:p w14:paraId="1395EE6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2045" w:type="dxa"/>
          </w:tcPr>
          <w:p w14:paraId="0258E21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30.0</w:t>
            </w:r>
          </w:p>
        </w:tc>
      </w:tr>
    </w:tbl>
    <w:p w14:paraId="438F0DA8">
      <w:pPr>
        <w:rPr>
          <w:rFonts w:hint="default" w:ascii="Times New Roman" w:hAnsi="Times New Roman" w:cs="Times New Roman"/>
          <w:sz w:val="24"/>
          <w:szCs w:val="24"/>
        </w:rPr>
      </w:pPr>
    </w:p>
    <w:p w14:paraId="3C9043B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O(n log n), due to sorting the job durations.</w:t>
      </w:r>
    </w:p>
    <w:p w14:paraId="15F6DEC5">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O(1) auxiliary space apart from the input array, since the array is sorted in place.</w:t>
      </w:r>
    </w:p>
    <w:p w14:paraId="7F6E886B">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A74883D">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5. Marketing Campaign – Minimum Channel Coverage</w:t>
      </w:r>
    </w:p>
    <w:p w14:paraId="11D2D577">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148AD22F">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A marketing firm wants to cover demographic segments D1 to D15. Each advertising channel covers a fixed set of segments. The aim is to cover all the required segments by selecting as few channels as possible. The greedy Set Cover method repeatedly selects the channel that adds the largest number of uncovered segments.</w:t>
      </w:r>
    </w:p>
    <w:p w14:paraId="354EE4DE">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2. Algorithm</w:t>
      </w:r>
    </w:p>
    <w:p w14:paraId="352C1BBE">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Start with no segments covered.</w:t>
      </w:r>
    </w:p>
    <w:p w14:paraId="51BA1CE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Look at every channel that has not been selected.</w:t>
      </w:r>
    </w:p>
    <w:p w14:paraId="41B6E011">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Count the currently uncovered segments covered by each channel.</w:t>
      </w:r>
    </w:p>
    <w:p w14:paraId="45D5770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Select the channel with the largest new coverage.</w:t>
      </w:r>
    </w:p>
    <w:p w14:paraId="3A01C029">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Add its newly covered segments to the covered set.</w:t>
      </w:r>
    </w:p>
    <w:p w14:paraId="38509E8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6. Repeat until every segment is covered or no useful channel remains.</w:t>
      </w:r>
    </w:p>
    <w:p w14:paraId="0C6161BC">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7. Print the selected channels and covered segments.</w:t>
      </w:r>
    </w:p>
    <w:p w14:paraId="1D79B856">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7CD2F86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7646C6E7">
      <w:pPr>
        <w:spacing w:after="0"/>
        <w:ind w:left="173"/>
        <w:rPr>
          <w:rFonts w:hint="default" w:ascii="Times New Roman" w:hAnsi="Times New Roman" w:cs="Times New Roman"/>
          <w:sz w:val="24"/>
          <w:szCs w:val="24"/>
        </w:rPr>
      </w:pPr>
    </w:p>
    <w:p w14:paraId="6674D8A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Q5 {</w:t>
      </w:r>
    </w:p>
    <w:p w14:paraId="7F33273F">
      <w:pPr>
        <w:spacing w:after="0"/>
        <w:ind w:left="173"/>
        <w:rPr>
          <w:rFonts w:hint="default" w:ascii="Times New Roman" w:hAnsi="Times New Roman" w:cs="Times New Roman"/>
          <w:sz w:val="24"/>
          <w:szCs w:val="24"/>
        </w:rPr>
      </w:pPr>
    </w:p>
    <w:p w14:paraId="4B0AE1B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void cover(Map&lt;String, Set&lt;String&gt;&gt; channels,</w:t>
      </w:r>
    </w:p>
    <w:p w14:paraId="7090B2D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target) {</w:t>
      </w:r>
    </w:p>
    <w:p w14:paraId="1690DBE8">
      <w:pPr>
        <w:spacing w:after="0"/>
        <w:ind w:left="173"/>
        <w:rPr>
          <w:rFonts w:hint="default" w:ascii="Times New Roman" w:hAnsi="Times New Roman" w:cs="Times New Roman"/>
          <w:sz w:val="24"/>
          <w:szCs w:val="24"/>
        </w:rPr>
      </w:pPr>
    </w:p>
    <w:p w14:paraId="44E930A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covered = new HashSet&lt;&gt;();</w:t>
      </w:r>
    </w:p>
    <w:p w14:paraId="7E938B1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available = new LinkedHashSet&lt;&gt;(channels.keySet());</w:t>
      </w:r>
    </w:p>
    <w:p w14:paraId="14FD7C1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List&lt;String&gt; selected = new ArrayList&lt;&gt;();</w:t>
      </w:r>
    </w:p>
    <w:p w14:paraId="47522DA9">
      <w:pPr>
        <w:spacing w:after="0"/>
        <w:ind w:left="173"/>
        <w:rPr>
          <w:rFonts w:hint="default" w:ascii="Times New Roman" w:hAnsi="Times New Roman" w:cs="Times New Roman"/>
          <w:sz w:val="24"/>
          <w:szCs w:val="24"/>
        </w:rPr>
      </w:pPr>
    </w:p>
    <w:p w14:paraId="18D7BCF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while (!covered.containsAll(target)) {</w:t>
      </w:r>
    </w:p>
    <w:p w14:paraId="3A3B861D">
      <w:pPr>
        <w:spacing w:after="0"/>
        <w:ind w:left="173"/>
        <w:rPr>
          <w:rFonts w:hint="default" w:ascii="Times New Roman" w:hAnsi="Times New Roman" w:cs="Times New Roman"/>
          <w:sz w:val="24"/>
          <w:szCs w:val="24"/>
        </w:rPr>
      </w:pPr>
    </w:p>
    <w:p w14:paraId="73EB0F1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String best = null;</w:t>
      </w:r>
    </w:p>
    <w:p w14:paraId="008320D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bestNew = new HashSet&lt;&gt;();</w:t>
      </w:r>
    </w:p>
    <w:p w14:paraId="1288789C">
      <w:pPr>
        <w:spacing w:after="0"/>
        <w:ind w:left="173"/>
        <w:rPr>
          <w:rFonts w:hint="default" w:ascii="Times New Roman" w:hAnsi="Times New Roman" w:cs="Times New Roman"/>
          <w:sz w:val="24"/>
          <w:szCs w:val="24"/>
        </w:rPr>
      </w:pPr>
    </w:p>
    <w:p w14:paraId="2148989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(String ch : available) {</w:t>
      </w:r>
    </w:p>
    <w:p w14:paraId="54D4E1E4">
      <w:pPr>
        <w:spacing w:after="0"/>
        <w:ind w:left="173"/>
        <w:rPr>
          <w:rFonts w:hint="default" w:ascii="Times New Roman" w:hAnsi="Times New Roman" w:cs="Times New Roman"/>
          <w:sz w:val="24"/>
          <w:szCs w:val="24"/>
        </w:rPr>
      </w:pPr>
    </w:p>
    <w:p w14:paraId="0C89D41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now =</w:t>
      </w:r>
    </w:p>
    <w:p w14:paraId="5FC570C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HashSet&lt;&gt;(channels.get(ch));</w:t>
      </w:r>
    </w:p>
    <w:p w14:paraId="7F95AD93">
      <w:pPr>
        <w:spacing w:after="0"/>
        <w:ind w:left="173"/>
        <w:rPr>
          <w:rFonts w:hint="default" w:ascii="Times New Roman" w:hAnsi="Times New Roman" w:cs="Times New Roman"/>
          <w:sz w:val="24"/>
          <w:szCs w:val="24"/>
        </w:rPr>
      </w:pPr>
    </w:p>
    <w:p w14:paraId="09EC377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now.removeAll(covered);</w:t>
      </w:r>
    </w:p>
    <w:p w14:paraId="066790FE">
      <w:pPr>
        <w:spacing w:after="0"/>
        <w:ind w:left="173"/>
        <w:rPr>
          <w:rFonts w:hint="default" w:ascii="Times New Roman" w:hAnsi="Times New Roman" w:cs="Times New Roman"/>
          <w:sz w:val="24"/>
          <w:szCs w:val="24"/>
        </w:rPr>
      </w:pPr>
    </w:p>
    <w:p w14:paraId="5F5E963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(now.size() &gt; bestNew.size()) {</w:t>
      </w:r>
    </w:p>
    <w:p w14:paraId="788730F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bestNew = now;</w:t>
      </w:r>
    </w:p>
    <w:p w14:paraId="768BD02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best = ch;</w:t>
      </w:r>
    </w:p>
    <w:p w14:paraId="203E5F4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D392E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40375A4">
      <w:pPr>
        <w:spacing w:after="0"/>
        <w:ind w:left="173"/>
        <w:rPr>
          <w:rFonts w:hint="default" w:ascii="Times New Roman" w:hAnsi="Times New Roman" w:cs="Times New Roman"/>
          <w:sz w:val="24"/>
          <w:szCs w:val="24"/>
        </w:rPr>
      </w:pPr>
    </w:p>
    <w:p w14:paraId="5EA55C0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(best == null)</w:t>
      </w:r>
    </w:p>
    <w:p w14:paraId="2070F3F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break;</w:t>
      </w:r>
    </w:p>
    <w:p w14:paraId="6E2510C8">
      <w:pPr>
        <w:spacing w:after="0"/>
        <w:ind w:left="173"/>
        <w:rPr>
          <w:rFonts w:hint="default" w:ascii="Times New Roman" w:hAnsi="Times New Roman" w:cs="Times New Roman"/>
          <w:sz w:val="24"/>
          <w:szCs w:val="24"/>
        </w:rPr>
      </w:pPr>
    </w:p>
    <w:p w14:paraId="18A9238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selected.add(best);</w:t>
      </w:r>
    </w:p>
    <w:p w14:paraId="16D969A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covered.addAll(channels.get(best));</w:t>
      </w:r>
    </w:p>
    <w:p w14:paraId="17576F9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available.remove(best);</w:t>
      </w:r>
    </w:p>
    <w:p w14:paraId="0AD4110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D7675E5">
      <w:pPr>
        <w:spacing w:after="0"/>
        <w:ind w:left="173"/>
        <w:rPr>
          <w:rFonts w:hint="default" w:ascii="Times New Roman" w:hAnsi="Times New Roman" w:cs="Times New Roman"/>
          <w:sz w:val="24"/>
          <w:szCs w:val="24"/>
        </w:rPr>
      </w:pPr>
    </w:p>
    <w:p w14:paraId="33BA053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System.out.println("Selected channels = " + selected);</w:t>
      </w:r>
    </w:p>
    <w:p w14:paraId="24FD900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System.out.println("Covered segments = " + covered);</w:t>
      </w:r>
    </w:p>
    <w:p w14:paraId="3D6F268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System.out.println("Number of channels = "</w:t>
      </w:r>
    </w:p>
    <w:p w14:paraId="7018109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 selected.size());</w:t>
      </w:r>
    </w:p>
    <w:p w14:paraId="6D7475B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85F6B7">
      <w:pPr>
        <w:spacing w:after="0"/>
        <w:ind w:left="173"/>
        <w:rPr>
          <w:rFonts w:hint="default" w:ascii="Times New Roman" w:hAnsi="Times New Roman" w:cs="Times New Roman"/>
          <w:sz w:val="24"/>
          <w:szCs w:val="24"/>
        </w:rPr>
      </w:pPr>
    </w:p>
    <w:p w14:paraId="1CDC96C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37E5F413">
      <w:pPr>
        <w:spacing w:after="0"/>
        <w:ind w:left="173"/>
        <w:rPr>
          <w:rFonts w:hint="default" w:ascii="Times New Roman" w:hAnsi="Times New Roman" w:cs="Times New Roman"/>
          <w:sz w:val="24"/>
          <w:szCs w:val="24"/>
        </w:rPr>
      </w:pPr>
    </w:p>
    <w:p w14:paraId="54219B9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Map&lt;String, Set&lt;String&gt;&gt; c = new LinkedHashMap&lt;&gt;();</w:t>
      </w:r>
    </w:p>
    <w:p w14:paraId="69B8C968">
      <w:pPr>
        <w:spacing w:after="0"/>
        <w:ind w:left="173"/>
        <w:rPr>
          <w:rFonts w:hint="default" w:ascii="Times New Roman" w:hAnsi="Times New Roman" w:cs="Times New Roman"/>
          <w:sz w:val="24"/>
          <w:szCs w:val="24"/>
        </w:rPr>
      </w:pPr>
    </w:p>
    <w:p w14:paraId="0F95394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c.put("Channel1",</w:t>
      </w:r>
    </w:p>
    <w:p w14:paraId="68A1D86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HashSet&lt;&gt;(Arrays.asList("D1","D2","D5","D9")));</w:t>
      </w:r>
    </w:p>
    <w:p w14:paraId="720FEB4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c.put("Channel2",</w:t>
      </w:r>
    </w:p>
    <w:p w14:paraId="5A2E3BE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HashSet&lt;&gt;(Arrays.asList("D2","D3","D4")));</w:t>
      </w:r>
    </w:p>
    <w:p w14:paraId="4F3A8E8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c.put("Channel3",</w:t>
      </w:r>
    </w:p>
    <w:p w14:paraId="1B83CEDF">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HashSet&lt;&gt;(Arrays.asList("D4","D5","D6","D7")));</w:t>
      </w:r>
    </w:p>
    <w:p w14:paraId="5ED5E3B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c.put("Channel4",</w:t>
      </w:r>
    </w:p>
    <w:p w14:paraId="1CF5FA9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HashSet&lt;&gt;(Arrays.asList("D8","D9","D10","D11")));</w:t>
      </w:r>
    </w:p>
    <w:p w14:paraId="1CD933A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c.put("Channel5",</w:t>
      </w:r>
    </w:p>
    <w:p w14:paraId="2267B77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HashSet&lt;&gt;(Arrays.asList("D10","D12","D13","D14","D15")));</w:t>
      </w:r>
    </w:p>
    <w:p w14:paraId="747F2F2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c.put("Channel6",</w:t>
      </w:r>
    </w:p>
    <w:p w14:paraId="32CE9F8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HashSet&lt;&gt;(Arrays.asList("D1","D6","D7","D8")));</w:t>
      </w:r>
    </w:p>
    <w:p w14:paraId="1B16323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c.put("Channel7",</w:t>
      </w:r>
    </w:p>
    <w:p w14:paraId="293B28D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HashSet&lt;&gt;(Arrays.asList("D3","D11","D12")));</w:t>
      </w:r>
    </w:p>
    <w:p w14:paraId="2EA55A4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c.put("Channel8",</w:t>
      </w:r>
    </w:p>
    <w:p w14:paraId="06003B9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new HashSet&lt;&gt;(Arrays.asList("D13","D14","D15")));</w:t>
      </w:r>
    </w:p>
    <w:p w14:paraId="629D4B36">
      <w:pPr>
        <w:spacing w:after="0"/>
        <w:ind w:left="173"/>
        <w:rPr>
          <w:rFonts w:hint="default" w:ascii="Times New Roman" w:hAnsi="Times New Roman" w:cs="Times New Roman"/>
          <w:sz w:val="24"/>
          <w:szCs w:val="24"/>
        </w:rPr>
      </w:pPr>
    </w:p>
    <w:p w14:paraId="4C7001B3">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Set&lt;String&gt; target = new LinkedHashSet&lt;&gt;();</w:t>
      </w:r>
    </w:p>
    <w:p w14:paraId="760CB9CA">
      <w:pPr>
        <w:spacing w:after="0"/>
        <w:ind w:left="173"/>
        <w:rPr>
          <w:rFonts w:hint="default" w:ascii="Times New Roman" w:hAnsi="Times New Roman" w:cs="Times New Roman"/>
          <w:sz w:val="24"/>
          <w:szCs w:val="24"/>
        </w:rPr>
      </w:pPr>
    </w:p>
    <w:p w14:paraId="09302BD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(int i = 1; i &lt;= 15; i++)</w:t>
      </w:r>
    </w:p>
    <w:p w14:paraId="1A2ED95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target.add("D" + i);</w:t>
      </w:r>
    </w:p>
    <w:p w14:paraId="758103DC">
      <w:pPr>
        <w:spacing w:after="0"/>
        <w:ind w:left="173"/>
        <w:rPr>
          <w:rFonts w:hint="default" w:ascii="Times New Roman" w:hAnsi="Times New Roman" w:cs="Times New Roman"/>
          <w:sz w:val="24"/>
          <w:szCs w:val="24"/>
        </w:rPr>
      </w:pPr>
    </w:p>
    <w:p w14:paraId="634B96B0">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cover(c, target);</w:t>
      </w:r>
    </w:p>
    <w:p w14:paraId="092A7E5D">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C7B5AD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3BB1A069">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143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B542613">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2556" w:type="dxa"/>
          </w:tcPr>
          <w:p w14:paraId="69730F51">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Channel sets</w:t>
            </w:r>
          </w:p>
        </w:tc>
        <w:tc>
          <w:tcPr>
            <w:tcW w:w="2556" w:type="dxa"/>
          </w:tcPr>
          <w:p w14:paraId="3E0BCE15">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Selected channels</w:t>
            </w:r>
          </w:p>
        </w:tc>
        <w:tc>
          <w:tcPr>
            <w:tcW w:w="2556" w:type="dxa"/>
          </w:tcPr>
          <w:p w14:paraId="3B080C81">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Result</w:t>
            </w:r>
          </w:p>
        </w:tc>
      </w:tr>
      <w:tr w14:paraId="0A8B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1CAA07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56" w:type="dxa"/>
          </w:tcPr>
          <w:p w14:paraId="1A7190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C1={D1,D2}, C2={D2,D3}, C3={D3,D4}</w:t>
            </w:r>
          </w:p>
        </w:tc>
        <w:tc>
          <w:tcPr>
            <w:tcW w:w="2556" w:type="dxa"/>
          </w:tcPr>
          <w:p w14:paraId="2EACC64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 C3</w:t>
            </w:r>
          </w:p>
        </w:tc>
        <w:tc>
          <w:tcPr>
            <w:tcW w:w="2556" w:type="dxa"/>
          </w:tcPr>
          <w:p w14:paraId="1B2314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D1–D4 covered; 2 channels</w:t>
            </w:r>
          </w:p>
        </w:tc>
      </w:tr>
      <w:tr w14:paraId="3BD5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0E6E36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56" w:type="dxa"/>
          </w:tcPr>
          <w:p w14:paraId="126B718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C1={D1,D2,D3}, C2={D4,D5}, C3={D3,D4,D5}</w:t>
            </w:r>
          </w:p>
        </w:tc>
        <w:tc>
          <w:tcPr>
            <w:tcW w:w="2556" w:type="dxa"/>
          </w:tcPr>
          <w:p w14:paraId="03407D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 C2</w:t>
            </w:r>
          </w:p>
        </w:tc>
        <w:tc>
          <w:tcPr>
            <w:tcW w:w="2556" w:type="dxa"/>
          </w:tcPr>
          <w:p w14:paraId="3E7E4C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D1–D5 covered; 2 channels</w:t>
            </w:r>
          </w:p>
        </w:tc>
      </w:tr>
      <w:tr w14:paraId="0859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125868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56" w:type="dxa"/>
          </w:tcPr>
          <w:p w14:paraId="7BC481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C1={D1,D2}, C2={D3,D4}, C3={D5,D6}, C4={D2,D3,D5}</w:t>
            </w:r>
          </w:p>
        </w:tc>
        <w:tc>
          <w:tcPr>
            <w:tcW w:w="2556" w:type="dxa"/>
          </w:tcPr>
          <w:p w14:paraId="0863E32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C4, C1, C2, C3</w:t>
            </w:r>
          </w:p>
        </w:tc>
        <w:tc>
          <w:tcPr>
            <w:tcW w:w="2556" w:type="dxa"/>
          </w:tcPr>
          <w:p w14:paraId="2AC23E9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D1–D6 covered; 4 channels</w:t>
            </w:r>
          </w:p>
        </w:tc>
      </w:tr>
      <w:tr w14:paraId="7BEF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A5483A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2982E76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C1={D1,D2,D3,D4}, C2={D5,D6}, C3={D7,D8}, C4={D1,D5,D7,D8}</w:t>
            </w:r>
          </w:p>
        </w:tc>
        <w:tc>
          <w:tcPr>
            <w:tcW w:w="2556" w:type="dxa"/>
          </w:tcPr>
          <w:p w14:paraId="5519CA9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C1, C4, C2</w:t>
            </w:r>
          </w:p>
        </w:tc>
        <w:tc>
          <w:tcPr>
            <w:tcW w:w="2556" w:type="dxa"/>
          </w:tcPr>
          <w:p w14:paraId="10C651B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D1–D8 covered; 3 channels</w:t>
            </w:r>
          </w:p>
        </w:tc>
      </w:tr>
    </w:tbl>
    <w:p w14:paraId="3055D5FA">
      <w:pPr>
        <w:rPr>
          <w:rFonts w:hint="default" w:ascii="Times New Roman" w:hAnsi="Times New Roman" w:cs="Times New Roman"/>
          <w:sz w:val="24"/>
          <w:szCs w:val="24"/>
        </w:rPr>
      </w:pPr>
    </w:p>
    <w:p w14:paraId="40F63BE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The simple implementation repeatedly scans the channels and their segment sets. It is approximately O(C²S), where C is the number of channels and S is the number of segments.</w:t>
      </w:r>
    </w:p>
    <w:p w14:paraId="15535826">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O(CS) for storing the channel-to-segment sets and the auxiliary sets.</w:t>
      </w:r>
    </w:p>
    <w:p w14:paraId="6E2786FE">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Note: Set Cover is an approximation problem. The greedy method does not guarantee the absolute minimum for every input.</w:t>
      </w:r>
    </w:p>
    <w:p w14:paraId="08D3F6D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EE58021">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6. ATM Cash Dispenser – Minimum Notes Problem</w:t>
      </w:r>
    </w:p>
    <w:p w14:paraId="300203BC">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1. Problem Statement</w:t>
      </w:r>
    </w:p>
    <w:p w14:paraId="6F0EC7D2">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An ATM has a fixed set of currency denominations. For a requested amount, the objective is to use the minimum number of notes. The greedy method starts with the largest denomination that can be used and continues with smaller denominations.</w:t>
      </w:r>
    </w:p>
    <w:p w14:paraId="310B9A6F">
      <w:pPr>
        <w:spacing w:before="120" w:after="80"/>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2. Algorithm</w:t>
      </w:r>
    </w:p>
    <w:bookmarkEnd w:id="0"/>
    <w:p w14:paraId="3A1A7793">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1. Sort the denominations in increasing order.</w:t>
      </w:r>
    </w:p>
    <w:p w14:paraId="6EDE9B6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2. Start from the largest denomination.</w:t>
      </w:r>
    </w:p>
    <w:p w14:paraId="03C270B7">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3. Take the denomination while it does not exceed the remaining amount.</w:t>
      </w:r>
    </w:p>
    <w:p w14:paraId="4606F0AF">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4. Subtract its value from the amount and count the note.</w:t>
      </w:r>
    </w:p>
    <w:p w14:paraId="6C40E6E5">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5. Move to the next smaller denomination when it cannot be used.</w:t>
      </w:r>
    </w:p>
    <w:p w14:paraId="6E28EFD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6. Stop when the amount becomes zero.</w:t>
      </w:r>
    </w:p>
    <w:p w14:paraId="060102E2">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7. If a non-zero amount is left, the exact amount cannot be formed.</w:t>
      </w:r>
    </w:p>
    <w:p w14:paraId="1362510E">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3. Code</w:t>
      </w:r>
    </w:p>
    <w:p w14:paraId="5DDE248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231F1FA2">
      <w:pPr>
        <w:spacing w:after="0"/>
        <w:ind w:left="173"/>
        <w:rPr>
          <w:rFonts w:hint="default" w:ascii="Times New Roman" w:hAnsi="Times New Roman" w:cs="Times New Roman"/>
          <w:sz w:val="24"/>
          <w:szCs w:val="24"/>
        </w:rPr>
      </w:pPr>
    </w:p>
    <w:p w14:paraId="1BE955D2">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public class Q6 {</w:t>
      </w:r>
    </w:p>
    <w:p w14:paraId="5702BF04">
      <w:pPr>
        <w:spacing w:after="0"/>
        <w:ind w:left="173"/>
        <w:rPr>
          <w:rFonts w:hint="default" w:ascii="Times New Roman" w:hAnsi="Times New Roman" w:cs="Times New Roman"/>
          <w:sz w:val="24"/>
          <w:szCs w:val="24"/>
        </w:rPr>
      </w:pPr>
    </w:p>
    <w:p w14:paraId="2745853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static void minimumNotes(int[] denominations,</w:t>
      </w:r>
    </w:p>
    <w:p w14:paraId="30F9445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amount) {</w:t>
      </w:r>
    </w:p>
    <w:p w14:paraId="6BBD5EBC">
      <w:pPr>
        <w:spacing w:after="0"/>
        <w:ind w:left="173"/>
        <w:rPr>
          <w:rFonts w:hint="default" w:ascii="Times New Roman" w:hAnsi="Times New Roman" w:cs="Times New Roman"/>
          <w:sz w:val="24"/>
          <w:szCs w:val="24"/>
        </w:rPr>
      </w:pPr>
    </w:p>
    <w:p w14:paraId="5577F55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Arrays.sort(denominations);</w:t>
      </w:r>
    </w:p>
    <w:p w14:paraId="4B19CF16">
      <w:pPr>
        <w:spacing w:after="0"/>
        <w:ind w:left="173"/>
        <w:rPr>
          <w:rFonts w:hint="default" w:ascii="Times New Roman" w:hAnsi="Times New Roman" w:cs="Times New Roman"/>
          <w:sz w:val="24"/>
          <w:szCs w:val="24"/>
        </w:rPr>
      </w:pPr>
    </w:p>
    <w:p w14:paraId="6C7FC38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List&lt;Integer&gt; notes = new ArrayList&lt;&gt;();</w:t>
      </w:r>
    </w:p>
    <w:p w14:paraId="25D5A84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count = 0;</w:t>
      </w:r>
    </w:p>
    <w:p w14:paraId="45CC8492">
      <w:pPr>
        <w:spacing w:after="0"/>
        <w:ind w:left="173"/>
        <w:rPr>
          <w:rFonts w:hint="default" w:ascii="Times New Roman" w:hAnsi="Times New Roman" w:cs="Times New Roman"/>
          <w:sz w:val="24"/>
          <w:szCs w:val="24"/>
        </w:rPr>
      </w:pPr>
    </w:p>
    <w:p w14:paraId="44AF6E8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for (int i = denominations.length - 1;</w:t>
      </w:r>
    </w:p>
    <w:p w14:paraId="5451C62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 &gt;= 0; i--) {</w:t>
      </w:r>
    </w:p>
    <w:p w14:paraId="1EACD223">
      <w:pPr>
        <w:spacing w:after="0"/>
        <w:ind w:left="173"/>
        <w:rPr>
          <w:rFonts w:hint="default" w:ascii="Times New Roman" w:hAnsi="Times New Roman" w:cs="Times New Roman"/>
          <w:sz w:val="24"/>
          <w:szCs w:val="24"/>
        </w:rPr>
      </w:pPr>
    </w:p>
    <w:p w14:paraId="785DF0C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while (amount &gt;= denominations[i]) {</w:t>
      </w:r>
    </w:p>
    <w:p w14:paraId="01402884">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amount -= denominations[i];</w:t>
      </w:r>
    </w:p>
    <w:p w14:paraId="725B0BA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notes.add(denominations[i]);</w:t>
      </w:r>
    </w:p>
    <w:p w14:paraId="790524D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count++;</w:t>
      </w:r>
    </w:p>
    <w:p w14:paraId="3E8395D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D3882F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5577263">
      <w:pPr>
        <w:spacing w:after="0"/>
        <w:ind w:left="173"/>
        <w:rPr>
          <w:rFonts w:hint="default" w:ascii="Times New Roman" w:hAnsi="Times New Roman" w:cs="Times New Roman"/>
          <w:sz w:val="24"/>
          <w:szCs w:val="24"/>
        </w:rPr>
      </w:pPr>
    </w:p>
    <w:p w14:paraId="096D7C5E">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if (amount != 0) {</w:t>
      </w:r>
    </w:p>
    <w:p w14:paraId="2CF502C1">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System.out.println("Exact amount cannot be formed.");</w:t>
      </w:r>
    </w:p>
    <w:p w14:paraId="2F5893E6">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2FD9C55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System.out.println("Selected notes = " + notes);</w:t>
      </w:r>
    </w:p>
    <w:p w14:paraId="7D08FB0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System.out.println("Minimum notes using greedy = "</w:t>
      </w:r>
    </w:p>
    <w:p w14:paraId="136C9B9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 count);</w:t>
      </w:r>
    </w:p>
    <w:p w14:paraId="676FB69C">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FED2BB9">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BF3D44">
      <w:pPr>
        <w:spacing w:after="0"/>
        <w:ind w:left="173"/>
        <w:rPr>
          <w:rFonts w:hint="default" w:ascii="Times New Roman" w:hAnsi="Times New Roman" w:cs="Times New Roman"/>
          <w:sz w:val="24"/>
          <w:szCs w:val="24"/>
        </w:rPr>
      </w:pPr>
    </w:p>
    <w:p w14:paraId="324FB805">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3F81D1CD">
      <w:pPr>
        <w:spacing w:after="0"/>
        <w:ind w:left="173"/>
        <w:rPr>
          <w:rFonts w:hint="default" w:ascii="Times New Roman" w:hAnsi="Times New Roman" w:cs="Times New Roman"/>
          <w:sz w:val="24"/>
          <w:szCs w:val="24"/>
        </w:rPr>
      </w:pPr>
    </w:p>
    <w:p w14:paraId="454D0EC7">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int[] denominations =</w:t>
      </w:r>
    </w:p>
    <w:p w14:paraId="53DF77B8">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{1,2,5,10,20,50,100,200,500};</w:t>
      </w:r>
    </w:p>
    <w:p w14:paraId="150DF9CD">
      <w:pPr>
        <w:spacing w:after="0"/>
        <w:ind w:left="173"/>
        <w:rPr>
          <w:rFonts w:hint="default" w:ascii="Times New Roman" w:hAnsi="Times New Roman" w:cs="Times New Roman"/>
          <w:sz w:val="24"/>
          <w:szCs w:val="24"/>
        </w:rPr>
      </w:pPr>
    </w:p>
    <w:p w14:paraId="65329BA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minimumNotes(denominations, 1287);</w:t>
      </w:r>
    </w:p>
    <w:p w14:paraId="6E5F920B">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02218A">
      <w:pPr>
        <w:spacing w:after="0"/>
        <w:ind w:left="173"/>
        <w:rPr>
          <w:rFonts w:hint="default" w:ascii="Times New Roman" w:hAnsi="Times New Roman" w:cs="Times New Roman"/>
          <w:sz w:val="24"/>
          <w:szCs w:val="24"/>
        </w:rPr>
      </w:pPr>
      <w:r>
        <w:rPr>
          <w:rFonts w:hint="default" w:ascii="Times New Roman" w:hAnsi="Times New Roman" w:cs="Times New Roman"/>
          <w:sz w:val="24"/>
          <w:szCs w:val="24"/>
        </w:rPr>
        <w:t>}</w:t>
      </w:r>
    </w:p>
    <w:p w14:paraId="2C410956">
      <w:pPr>
        <w:spacing w:before="120" w:after="80"/>
        <w:rPr>
          <w:rFonts w:hint="default" w:ascii="Times New Roman" w:hAnsi="Times New Roman" w:cs="Times New Roman"/>
          <w:b/>
          <w:bCs/>
          <w:sz w:val="24"/>
          <w:szCs w:val="24"/>
        </w:rPr>
      </w:pPr>
      <w:r>
        <w:rPr>
          <w:rFonts w:hint="default" w:ascii="Times New Roman" w:hAnsi="Times New Roman" w:cs="Times New Roman"/>
          <w:b/>
          <w:bCs/>
          <w:sz w:val="24"/>
          <w:szCs w:val="24"/>
        </w:rPr>
        <w:t>4.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3"/>
        <w:gridCol w:w="3076"/>
        <w:gridCol w:w="2676"/>
        <w:gridCol w:w="2375"/>
      </w:tblGrid>
      <w:tr w14:paraId="6EC2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3BF9CF9">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No.</w:t>
            </w:r>
          </w:p>
        </w:tc>
        <w:tc>
          <w:tcPr>
            <w:tcW w:w="2556" w:type="dxa"/>
          </w:tcPr>
          <w:p w14:paraId="5B621FC2">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Denominations / Amount</w:t>
            </w:r>
          </w:p>
        </w:tc>
        <w:tc>
          <w:tcPr>
            <w:tcW w:w="2556" w:type="dxa"/>
          </w:tcPr>
          <w:p w14:paraId="1EC6328F">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Selected notes</w:t>
            </w:r>
          </w:p>
        </w:tc>
        <w:tc>
          <w:tcPr>
            <w:tcW w:w="2556" w:type="dxa"/>
          </w:tcPr>
          <w:p w14:paraId="14B62267">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Number of notes</w:t>
            </w:r>
          </w:p>
        </w:tc>
      </w:tr>
      <w:tr w14:paraId="310E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0E9F0A1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56" w:type="dxa"/>
          </w:tcPr>
          <w:p w14:paraId="6C629CB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[1,2,5,10,20,50,100,200,500], Amount=1287</w:t>
            </w:r>
          </w:p>
        </w:tc>
        <w:tc>
          <w:tcPr>
            <w:tcW w:w="2556" w:type="dxa"/>
          </w:tcPr>
          <w:p w14:paraId="02E827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500,500,200,50,20,10,5,2</w:t>
            </w:r>
          </w:p>
        </w:tc>
        <w:tc>
          <w:tcPr>
            <w:tcW w:w="2556" w:type="dxa"/>
          </w:tcPr>
          <w:p w14:paraId="5C0A7A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8</w:t>
            </w:r>
          </w:p>
        </w:tc>
      </w:tr>
      <w:tr w14:paraId="0D64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64831BB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56" w:type="dxa"/>
          </w:tcPr>
          <w:p w14:paraId="347FCE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[1,5,10,20,50], Amount=87</w:t>
            </w:r>
          </w:p>
        </w:tc>
        <w:tc>
          <w:tcPr>
            <w:tcW w:w="2556" w:type="dxa"/>
          </w:tcPr>
          <w:p w14:paraId="13E1D84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50,20,10,5,1,1</w:t>
            </w:r>
          </w:p>
        </w:tc>
        <w:tc>
          <w:tcPr>
            <w:tcW w:w="2556" w:type="dxa"/>
          </w:tcPr>
          <w:p w14:paraId="7F23AD0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6</w:t>
            </w:r>
          </w:p>
        </w:tc>
      </w:tr>
      <w:tr w14:paraId="6CBA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76996D2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56" w:type="dxa"/>
          </w:tcPr>
          <w:p w14:paraId="5F80CB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[1,2,5,10], Amount=37</w:t>
            </w:r>
          </w:p>
        </w:tc>
        <w:tc>
          <w:tcPr>
            <w:tcW w:w="2556" w:type="dxa"/>
          </w:tcPr>
          <w:p w14:paraId="57C7065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10,10,10,5,2</w:t>
            </w:r>
          </w:p>
        </w:tc>
        <w:tc>
          <w:tcPr>
            <w:tcW w:w="2556" w:type="dxa"/>
          </w:tcPr>
          <w:p w14:paraId="0B836E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r>
      <w:tr w14:paraId="450D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04CA69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6" w:type="dxa"/>
          </w:tcPr>
          <w:p w14:paraId="1209878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[1,10,25], Amount=41</w:t>
            </w:r>
          </w:p>
        </w:tc>
        <w:tc>
          <w:tcPr>
            <w:tcW w:w="2556" w:type="dxa"/>
          </w:tcPr>
          <w:p w14:paraId="73F830F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25,10,1,1,1,1,1</w:t>
            </w:r>
          </w:p>
        </w:tc>
        <w:tc>
          <w:tcPr>
            <w:tcW w:w="2556" w:type="dxa"/>
          </w:tcPr>
          <w:p w14:paraId="23038DA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8</w:t>
            </w:r>
          </w:p>
        </w:tc>
      </w:tr>
      <w:tr w14:paraId="60E7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0B44FF7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556" w:type="dxa"/>
          </w:tcPr>
          <w:p w14:paraId="27C762A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[1,3,4], Amount=6</w:t>
            </w:r>
          </w:p>
        </w:tc>
        <w:tc>
          <w:tcPr>
            <w:tcW w:w="2556" w:type="dxa"/>
          </w:tcPr>
          <w:p w14:paraId="106561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4,1,1</w:t>
            </w:r>
          </w:p>
        </w:tc>
        <w:tc>
          <w:tcPr>
            <w:tcW w:w="2556" w:type="dxa"/>
          </w:tcPr>
          <w:p w14:paraId="7718297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(not optimal)</w:t>
            </w:r>
          </w:p>
        </w:tc>
      </w:tr>
    </w:tbl>
    <w:p w14:paraId="368FFB75">
      <w:pPr>
        <w:rPr>
          <w:rFonts w:hint="default" w:ascii="Times New Roman" w:hAnsi="Times New Roman" w:cs="Times New Roman"/>
          <w:sz w:val="24"/>
          <w:szCs w:val="24"/>
        </w:rPr>
      </w:pPr>
    </w:p>
    <w:p w14:paraId="0A4CBE5A">
      <w:pPr>
        <w:spacing w:before="120" w:after="80"/>
        <w:rPr>
          <w:rFonts w:hint="default" w:ascii="Times New Roman" w:hAnsi="Times New Roman" w:cs="Times New Roman"/>
          <w:sz w:val="24"/>
          <w:szCs w:val="24"/>
        </w:rPr>
      </w:pPr>
      <w:r>
        <w:rPr>
          <w:rFonts w:hint="default" w:ascii="Times New Roman" w:hAnsi="Times New Roman" w:cs="Times New Roman"/>
          <w:b/>
          <w:sz w:val="24"/>
          <w:szCs w:val="24"/>
        </w:rPr>
        <w:t>Counter</w:t>
      </w:r>
      <w:r>
        <w:rPr>
          <w:rFonts w:hint="default" w:ascii="Times New Roman" w:hAnsi="Times New Roman" w:cs="Times New Roman"/>
          <w:b/>
          <w:sz w:val="24"/>
          <w:szCs w:val="24"/>
          <w:lang w:val="en-IN"/>
        </w:rPr>
        <w:t xml:space="preserve"> </w:t>
      </w:r>
      <w:r>
        <w:rPr>
          <w:rFonts w:hint="default" w:ascii="Times New Roman" w:hAnsi="Times New Roman" w:cs="Times New Roman"/>
          <w:b/>
          <w:sz w:val="24"/>
          <w:szCs w:val="24"/>
        </w:rPr>
        <w:t>example where Greedy Fails</w:t>
      </w:r>
    </w:p>
    <w:p w14:paraId="5920A2FA">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Denominations = [1, 3, 4], Amount = 6</w:t>
      </w:r>
    </w:p>
    <w:p w14:paraId="54813448">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Greedy: 4 + 1 + 1 = 6, so 3 notes are used.</w:t>
      </w:r>
    </w:p>
    <w:p w14:paraId="23D201B0">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Optimal: 3 + 3 = 6, so only 2 notes are needed.</w:t>
      </w:r>
    </w:p>
    <w:p w14:paraId="2797632A">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The greedy choice of 4 leaves an amount of 2, which needs two more notes. Therefore, greedy coin change is not optimal for arbitrary denomination systems.</w:t>
      </w:r>
    </w:p>
    <w:p w14:paraId="5BF2E15D">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Time Complexity: O(n + k), where n is the number of denominations and k is the number of notes selected. If the notes are counted directly after sorting, the repeated selection can be handled in O(n) for the denomination scan.</w:t>
      </w:r>
    </w:p>
    <w:p w14:paraId="44DED1C6">
      <w:pPr>
        <w:spacing w:after="80" w:line="247" w:lineRule="auto"/>
        <w:rPr>
          <w:rFonts w:hint="default" w:ascii="Times New Roman" w:hAnsi="Times New Roman" w:cs="Times New Roman"/>
          <w:sz w:val="24"/>
          <w:szCs w:val="24"/>
        </w:rPr>
      </w:pPr>
      <w:r>
        <w:rPr>
          <w:rFonts w:hint="default" w:ascii="Times New Roman" w:hAnsi="Times New Roman" w:cs="Times New Roman"/>
          <w:sz w:val="24"/>
          <w:szCs w:val="24"/>
        </w:rPr>
        <w:t>Space Complexity: O(k) if the selected notes are stored in a list. If only the count is required, the auxiliary space is O(1).</w:t>
      </w:r>
    </w:p>
    <w:p w14:paraId="6A77EFF4">
      <w:pPr>
        <w:rPr>
          <w:rFonts w:hint="default" w:ascii="Times New Roman" w:hAnsi="Times New Roman" w:cs="Times New Roman"/>
          <w:sz w:val="24"/>
          <w:szCs w:val="24"/>
        </w:rPr>
      </w:pPr>
    </w:p>
    <w:p w14:paraId="6F070DF6">
      <w:pPr>
        <w:spacing w:after="80" w:line="247" w:lineRule="auto"/>
        <w:rPr>
          <w:rFonts w:hint="default" w:ascii="Times New Roman" w:hAnsi="Times New Roman" w:cs="Times New Roman"/>
          <w:sz w:val="24"/>
          <w:szCs w:val="24"/>
        </w:rPr>
      </w:pP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Kozuka Mincho Pr6N R">
    <w:panose1 w:val="020204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5A43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2525</Words>
  <Characters>14056</Characters>
  <Lines>0</Lines>
  <Paragraphs>0</Paragraphs>
  <TotalTime>4</TotalTime>
  <ScaleCrop>false</ScaleCrop>
  <LinksUpToDate>false</LinksUpToDate>
  <CharactersWithSpaces>18502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Siddhi_Bolaikar</cp:lastModifiedBy>
  <dcterms:modified xsi:type="dcterms:W3CDTF">2026-08-27T11:33:10Z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eyJoZGlkIjoiNDdlMDJkMWY0NzMwOTMyNjM3YWM1MjE4YWZjMjliZmIiLCJ1c2VySWQiOiI1NjczMzExMTg3NjYifQ==</vt:lpwstr>
  </property>
  <property fmtid="{D5CDD505-2E9C-101B-9397-08002B2CF9AE}" pid="3" name="KSOProductBuildVer">
    <vt:lpwstr>1033-12.1.0.28032</vt:lpwstr>
  </property>
  <property fmtid="{D5CDD505-2E9C-101B-9397-08002B2CF9AE}" pid="4" name="ICV">
    <vt:lpwstr>AA6F694268DA4BC6A9ABDD0AC9A62019_12</vt:lpwstr>
  </property>
</Properties>
</file>